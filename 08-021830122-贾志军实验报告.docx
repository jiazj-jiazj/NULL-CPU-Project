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AB4C2B" w14:textId="46912C22" w:rsidR="009D0F7F" w:rsidRDefault="00F44DA8" w:rsidP="00177B0D">
      <w:pPr>
        <w:spacing w:line="331" w:lineRule="exact"/>
        <w:ind w:firstLineChars="1500" w:firstLine="4350"/>
        <w:rPr>
          <w:sz w:val="20"/>
          <w:szCs w:val="20"/>
        </w:rPr>
      </w:pPr>
      <w:bookmarkStart w:id="0" w:name="_Hlk45028246"/>
      <w:r>
        <w:rPr>
          <w:rFonts w:ascii="黑体" w:eastAsia="黑体" w:hAnsi="黑体" w:cs="黑体"/>
          <w:sz w:val="29"/>
          <w:szCs w:val="29"/>
        </w:rPr>
        <w:t>编号</w:t>
      </w:r>
      <w:r>
        <w:rPr>
          <w:rFonts w:ascii="黑体" w:eastAsia="黑体" w:hAnsi="黑体" w:cs="黑体" w:hint="eastAsia"/>
          <w:sz w:val="29"/>
          <w:szCs w:val="29"/>
        </w:rPr>
        <w:t>：</w:t>
      </w:r>
      <w:r>
        <w:rPr>
          <w:rFonts w:ascii="黑体" w:eastAsia="黑体" w:hAnsi="黑体" w:cs="黑体"/>
          <w:sz w:val="29"/>
          <w:szCs w:val="29"/>
        </w:rPr>
        <w:t xml:space="preserve"> </w:t>
      </w:r>
      <w:r>
        <w:rPr>
          <w:rFonts w:ascii="黑体" w:eastAsia="黑体" w:hAnsi="黑体" w:cs="黑体" w:hint="eastAsia"/>
          <w:sz w:val="29"/>
          <w:szCs w:val="29"/>
        </w:rPr>
        <w:t>0</w:t>
      </w:r>
      <w:r w:rsidR="00C9361C">
        <w:rPr>
          <w:rFonts w:ascii="黑体" w:eastAsia="黑体" w:hAnsi="黑体" w:cs="黑体" w:hint="eastAsia"/>
          <w:sz w:val="29"/>
          <w:szCs w:val="29"/>
        </w:rPr>
        <w:t>8</w:t>
      </w:r>
      <w:r>
        <w:rPr>
          <w:rFonts w:ascii="黑体" w:eastAsia="黑体" w:hAnsi="黑体" w:cs="黑体" w:hint="eastAsia"/>
          <w:sz w:val="29"/>
          <w:szCs w:val="29"/>
        </w:rPr>
        <w:t>-021830122-贾志军</w:t>
      </w:r>
      <w:bookmarkEnd w:id="0"/>
    </w:p>
    <w:p w14:paraId="1295EF08" w14:textId="77777777" w:rsidR="009D0F7F" w:rsidRDefault="009D0F7F">
      <w:pPr>
        <w:spacing w:line="200" w:lineRule="exact"/>
        <w:rPr>
          <w:sz w:val="24"/>
          <w:szCs w:val="24"/>
        </w:rPr>
      </w:pPr>
    </w:p>
    <w:p w14:paraId="1CFFBE7B" w14:textId="77777777" w:rsidR="009D0F7F" w:rsidRDefault="009D0F7F">
      <w:pPr>
        <w:spacing w:line="200" w:lineRule="exact"/>
        <w:rPr>
          <w:sz w:val="24"/>
          <w:szCs w:val="24"/>
        </w:rPr>
      </w:pPr>
    </w:p>
    <w:p w14:paraId="1A3B2D7B" w14:textId="77777777" w:rsidR="009D0F7F" w:rsidRDefault="009D0F7F">
      <w:pPr>
        <w:spacing w:line="200" w:lineRule="exact"/>
        <w:rPr>
          <w:sz w:val="24"/>
          <w:szCs w:val="24"/>
        </w:rPr>
      </w:pPr>
    </w:p>
    <w:p w14:paraId="6B4C9562" w14:textId="77777777" w:rsidR="009D0F7F" w:rsidRDefault="009D0F7F">
      <w:pPr>
        <w:spacing w:line="352" w:lineRule="exact"/>
        <w:rPr>
          <w:sz w:val="24"/>
          <w:szCs w:val="24"/>
        </w:rPr>
      </w:pPr>
    </w:p>
    <w:p w14:paraId="740BB84D" w14:textId="77777777" w:rsidR="009D0F7F" w:rsidRDefault="00F44DA8">
      <w:pPr>
        <w:spacing w:line="502" w:lineRule="exact"/>
        <w:ind w:right="11"/>
        <w:jc w:val="center"/>
        <w:rPr>
          <w:sz w:val="20"/>
          <w:szCs w:val="20"/>
        </w:rPr>
      </w:pPr>
      <w:r>
        <w:rPr>
          <w:rFonts w:ascii="宋体" w:eastAsia="宋体" w:hAnsi="宋体" w:cs="宋体" w:hint="eastAsia"/>
          <w:sz w:val="44"/>
          <w:szCs w:val="44"/>
        </w:rPr>
        <w:t xml:space="preserve"> </w:t>
      </w:r>
      <w:r>
        <w:rPr>
          <w:rFonts w:ascii="宋体" w:eastAsia="宋体" w:hAnsi="宋体" w:cs="宋体"/>
          <w:sz w:val="44"/>
          <w:szCs w:val="44"/>
        </w:rPr>
        <w:t>南京航空航天大学</w:t>
      </w:r>
    </w:p>
    <w:p w14:paraId="00AA4ACD" w14:textId="77777777" w:rsidR="009D0F7F" w:rsidRDefault="009D0F7F">
      <w:pPr>
        <w:spacing w:line="201" w:lineRule="exact"/>
        <w:rPr>
          <w:sz w:val="24"/>
          <w:szCs w:val="24"/>
        </w:rPr>
      </w:pPr>
    </w:p>
    <w:p w14:paraId="20045272" w14:textId="77777777" w:rsidR="009D0F7F" w:rsidRDefault="00F44DA8">
      <w:pPr>
        <w:spacing w:line="1255" w:lineRule="exact"/>
        <w:ind w:firstLineChars="200" w:firstLine="2200"/>
        <w:rPr>
          <w:sz w:val="20"/>
          <w:szCs w:val="20"/>
        </w:rPr>
      </w:pPr>
      <w:r>
        <w:rPr>
          <w:rFonts w:ascii="宋体" w:eastAsia="宋体" w:hAnsi="宋体" w:cs="宋体"/>
          <w:sz w:val="110"/>
          <w:szCs w:val="110"/>
        </w:rPr>
        <w:t>实验报告</w:t>
      </w:r>
    </w:p>
    <w:p w14:paraId="60DBAD30" w14:textId="77777777" w:rsidR="009D0F7F" w:rsidRDefault="009D0F7F">
      <w:pPr>
        <w:spacing w:line="302" w:lineRule="exact"/>
        <w:rPr>
          <w:sz w:val="24"/>
          <w:szCs w:val="24"/>
        </w:rPr>
      </w:pPr>
    </w:p>
    <w:p w14:paraId="6690049B" w14:textId="77777777" w:rsidR="009D0F7F" w:rsidRDefault="009D0F7F">
      <w:pPr>
        <w:tabs>
          <w:tab w:val="left" w:pos="1780"/>
        </w:tabs>
        <w:spacing w:line="468" w:lineRule="exact"/>
        <w:ind w:left="920"/>
        <w:rPr>
          <w:rFonts w:ascii="黑体" w:eastAsia="黑体" w:hAnsi="黑体" w:cs="黑体"/>
          <w:sz w:val="41"/>
          <w:szCs w:val="41"/>
        </w:rPr>
      </w:pPr>
    </w:p>
    <w:p w14:paraId="3E0DA1B3" w14:textId="06021796" w:rsidR="009D0F7F" w:rsidRDefault="00F44DA8">
      <w:pPr>
        <w:tabs>
          <w:tab w:val="left" w:pos="1780"/>
        </w:tabs>
        <w:spacing w:line="468" w:lineRule="exact"/>
        <w:ind w:left="920"/>
        <w:rPr>
          <w:rFonts w:ascii="黑体" w:eastAsia="黑体" w:hAnsi="黑体" w:cs="黑体"/>
          <w:sz w:val="33"/>
          <w:szCs w:val="33"/>
        </w:rPr>
      </w:pPr>
      <w:r>
        <w:rPr>
          <w:rFonts w:ascii="黑体" w:eastAsia="黑体" w:hAnsi="黑体" w:cs="黑体"/>
          <w:sz w:val="41"/>
          <w:szCs w:val="41"/>
        </w:rPr>
        <w:t>题</w:t>
      </w:r>
      <w:r>
        <w:rPr>
          <w:rFonts w:ascii="黑体" w:eastAsia="黑体" w:hAnsi="黑体" w:cs="黑体"/>
          <w:sz w:val="41"/>
          <w:szCs w:val="41"/>
        </w:rPr>
        <w:tab/>
        <w:t xml:space="preserve">目 </w:t>
      </w:r>
      <w:r>
        <w:rPr>
          <w:rFonts w:ascii="黑体" w:eastAsia="黑体" w:hAnsi="黑体" w:cs="黑体"/>
          <w:sz w:val="33"/>
          <w:szCs w:val="33"/>
        </w:rPr>
        <w:t>单周期</w:t>
      </w:r>
      <w:r>
        <w:rPr>
          <w:rFonts w:ascii="黑体" w:eastAsia="黑体" w:hAnsi="黑体" w:cs="黑体"/>
          <w:sz w:val="41"/>
          <w:szCs w:val="41"/>
        </w:rPr>
        <w:t xml:space="preserve"> </w:t>
      </w:r>
      <w:r>
        <w:rPr>
          <w:rFonts w:ascii="黑体" w:eastAsia="黑体" w:hAnsi="黑体" w:cs="黑体"/>
          <w:sz w:val="33"/>
          <w:szCs w:val="33"/>
        </w:rPr>
        <w:t>MIPS CPU</w:t>
      </w:r>
      <w:r>
        <w:rPr>
          <w:rFonts w:ascii="黑体" w:eastAsia="黑体" w:hAnsi="黑体" w:cs="黑体"/>
          <w:sz w:val="41"/>
          <w:szCs w:val="41"/>
        </w:rPr>
        <w:t xml:space="preserve"> </w:t>
      </w:r>
      <w:r>
        <w:rPr>
          <w:rFonts w:ascii="黑体" w:eastAsia="黑体" w:hAnsi="黑体" w:cs="黑体"/>
          <w:sz w:val="33"/>
          <w:szCs w:val="33"/>
        </w:rPr>
        <w:t>的设计（</w:t>
      </w:r>
      <w:r w:rsidR="00CE1958">
        <w:rPr>
          <w:rFonts w:ascii="黑体" w:eastAsia="黑体" w:hAnsi="黑体" w:cs="黑体" w:hint="eastAsia"/>
          <w:sz w:val="33"/>
          <w:szCs w:val="33"/>
        </w:rPr>
        <w:t>带溢出判断</w:t>
      </w:r>
      <w:r>
        <w:rPr>
          <w:rFonts w:ascii="黑体" w:eastAsia="黑体" w:hAnsi="黑体" w:cs="黑体"/>
          <w:sz w:val="33"/>
          <w:szCs w:val="33"/>
        </w:rPr>
        <w:t>36</w:t>
      </w:r>
      <w:r>
        <w:rPr>
          <w:rFonts w:ascii="黑体" w:eastAsia="黑体" w:hAnsi="黑体" w:cs="黑体"/>
          <w:sz w:val="41"/>
          <w:szCs w:val="41"/>
        </w:rPr>
        <w:t xml:space="preserve"> </w:t>
      </w:r>
      <w:r>
        <w:rPr>
          <w:rFonts w:ascii="黑体" w:eastAsia="黑体" w:hAnsi="黑体" w:cs="黑体"/>
          <w:sz w:val="33"/>
          <w:szCs w:val="33"/>
        </w:rPr>
        <w:t>条）</w:t>
      </w:r>
      <w:r>
        <w:rPr>
          <w:rFonts w:ascii="黑体" w:eastAsia="黑体" w:hAnsi="黑体" w:cs="黑体" w:hint="eastAsia"/>
          <w:sz w:val="33"/>
          <w:szCs w:val="33"/>
        </w:rPr>
        <w:t>、</w:t>
      </w:r>
    </w:p>
    <w:p w14:paraId="2C011F61" w14:textId="77777777" w:rsidR="009D0F7F" w:rsidRDefault="009D0F7F">
      <w:pPr>
        <w:tabs>
          <w:tab w:val="left" w:pos="1780"/>
        </w:tabs>
        <w:spacing w:line="468" w:lineRule="exact"/>
        <w:ind w:left="920"/>
        <w:rPr>
          <w:rFonts w:ascii="黑体" w:eastAsia="黑体" w:hAnsi="黑体" w:cs="黑体"/>
          <w:sz w:val="33"/>
          <w:szCs w:val="33"/>
        </w:rPr>
      </w:pPr>
    </w:p>
    <w:p w14:paraId="421D8D6D" w14:textId="77777777" w:rsidR="009D0F7F" w:rsidRDefault="009D0F7F">
      <w:pPr>
        <w:tabs>
          <w:tab w:val="left" w:pos="1780"/>
        </w:tabs>
        <w:spacing w:line="468" w:lineRule="exact"/>
        <w:ind w:left="920"/>
        <w:rPr>
          <w:sz w:val="20"/>
          <w:szCs w:val="20"/>
        </w:rPr>
      </w:pPr>
    </w:p>
    <w:p w14:paraId="02C7697D" w14:textId="77777777" w:rsidR="009D0F7F" w:rsidRDefault="009D0F7F">
      <w:pPr>
        <w:spacing w:line="261" w:lineRule="exact"/>
        <w:rPr>
          <w:sz w:val="24"/>
          <w:szCs w:val="24"/>
        </w:rPr>
      </w:pPr>
    </w:p>
    <w:p w14:paraId="3726A08D" w14:textId="77777777" w:rsidR="009D0F7F" w:rsidRDefault="009D0F7F">
      <w:pPr>
        <w:spacing w:line="261" w:lineRule="exact"/>
        <w:rPr>
          <w:sz w:val="24"/>
          <w:szCs w:val="24"/>
        </w:rPr>
      </w:pPr>
    </w:p>
    <w:p w14:paraId="5FEA0748" w14:textId="77777777" w:rsidR="009D0F7F" w:rsidRDefault="00F44DA8">
      <w:pPr>
        <w:spacing w:line="343" w:lineRule="exact"/>
        <w:ind w:left="1600"/>
        <w:rPr>
          <w:sz w:val="20"/>
          <w:szCs w:val="20"/>
        </w:rPr>
      </w:pPr>
      <w:r>
        <w:rPr>
          <w:rFonts w:ascii="黑体" w:eastAsia="黑体" w:hAnsi="黑体" w:cs="黑体"/>
          <w:sz w:val="30"/>
          <w:szCs w:val="30"/>
        </w:rPr>
        <w:t>学生姓名</w:t>
      </w:r>
      <w:r>
        <w:rPr>
          <w:rFonts w:ascii="黑体" w:eastAsia="黑体" w:hAnsi="黑体" w:cs="黑体" w:hint="eastAsia"/>
          <w:sz w:val="30"/>
          <w:szCs w:val="30"/>
        </w:rPr>
        <w:t xml:space="preserve"> </w:t>
      </w:r>
      <w:r>
        <w:rPr>
          <w:rFonts w:ascii="黑体" w:eastAsia="黑体" w:hAnsi="黑体" w:cs="黑体"/>
          <w:sz w:val="30"/>
          <w:szCs w:val="30"/>
        </w:rPr>
        <w:t xml:space="preserve">    </w:t>
      </w:r>
      <w:r>
        <w:rPr>
          <w:rFonts w:ascii="黑体" w:eastAsia="黑体" w:hAnsi="黑体" w:cs="黑体" w:hint="eastAsia"/>
          <w:sz w:val="30"/>
          <w:szCs w:val="30"/>
        </w:rPr>
        <w:t>贾志军</w:t>
      </w:r>
    </w:p>
    <w:p w14:paraId="30263FA1" w14:textId="77777777" w:rsidR="009D0F7F" w:rsidRDefault="00F44DA8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343AE4B5" wp14:editId="5264B910">
                <wp:simplePos x="0" y="0"/>
                <wp:positionH relativeFrom="column">
                  <wp:posOffset>1994535</wp:posOffset>
                </wp:positionH>
                <wp:positionV relativeFrom="paragraph">
                  <wp:posOffset>222250</wp:posOffset>
                </wp:positionV>
                <wp:extent cx="2947670" cy="0"/>
                <wp:effectExtent l="0" t="0" r="0" b="0"/>
                <wp:wrapNone/>
                <wp:docPr id="1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767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B0D3F1" id="Shape 1" o:spid="_x0000_s1026" style="position:absolute;left:0;text-align:lef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05pt,17.5pt" to="389.15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" o:allowincell="f" filled="t" strokeweight=".72pt">
                <v:stroke joinstyle="miter"/>
              </v:line>
            </w:pict>
          </mc:Fallback>
        </mc:AlternateContent>
      </w:r>
    </w:p>
    <w:p w14:paraId="4663E199" w14:textId="77777777" w:rsidR="009D0F7F" w:rsidRDefault="009D0F7F">
      <w:pPr>
        <w:spacing w:line="354" w:lineRule="exact"/>
        <w:rPr>
          <w:sz w:val="24"/>
          <w:szCs w:val="24"/>
        </w:rPr>
      </w:pPr>
    </w:p>
    <w:p w14:paraId="00D289D2" w14:textId="77777777" w:rsidR="009D0F7F" w:rsidRDefault="009D0F7F">
      <w:pPr>
        <w:tabs>
          <w:tab w:val="left" w:pos="2480"/>
        </w:tabs>
        <w:spacing w:line="343" w:lineRule="exact"/>
        <w:ind w:left="1600"/>
        <w:rPr>
          <w:rFonts w:ascii="黑体" w:eastAsia="黑体" w:hAnsi="黑体" w:cs="黑体"/>
          <w:sz w:val="30"/>
          <w:szCs w:val="30"/>
        </w:rPr>
      </w:pPr>
    </w:p>
    <w:p w14:paraId="27FDEB99" w14:textId="77777777" w:rsidR="009D0F7F" w:rsidRDefault="00F44DA8">
      <w:pPr>
        <w:tabs>
          <w:tab w:val="left" w:pos="2480"/>
        </w:tabs>
        <w:spacing w:line="343" w:lineRule="exact"/>
        <w:ind w:left="1600"/>
        <w:rPr>
          <w:sz w:val="20"/>
          <w:szCs w:val="20"/>
        </w:rPr>
      </w:pPr>
      <w:r>
        <w:rPr>
          <w:rFonts w:ascii="黑体" w:eastAsia="黑体" w:hAnsi="黑体" w:cs="黑体"/>
          <w:sz w:val="30"/>
          <w:szCs w:val="30"/>
        </w:rPr>
        <w:t>学</w:t>
      </w:r>
      <w:r>
        <w:rPr>
          <w:sz w:val="20"/>
          <w:szCs w:val="20"/>
        </w:rPr>
        <w:tab/>
      </w:r>
      <w:r>
        <w:rPr>
          <w:rFonts w:ascii="黑体" w:eastAsia="黑体" w:hAnsi="黑体" w:cs="黑体"/>
          <w:sz w:val="30"/>
          <w:szCs w:val="30"/>
        </w:rPr>
        <w:t>号</w:t>
      </w:r>
      <w:r>
        <w:rPr>
          <w:rFonts w:ascii="黑体" w:eastAsia="黑体" w:hAnsi="黑体" w:cs="黑体" w:hint="eastAsia"/>
          <w:sz w:val="30"/>
          <w:szCs w:val="30"/>
        </w:rPr>
        <w:t xml:space="preserve"> </w:t>
      </w:r>
      <w:r>
        <w:rPr>
          <w:rFonts w:ascii="黑体" w:eastAsia="黑体" w:hAnsi="黑体" w:cs="黑体"/>
          <w:sz w:val="30"/>
          <w:szCs w:val="30"/>
        </w:rPr>
        <w:t xml:space="preserve">  </w:t>
      </w:r>
      <w:r>
        <w:rPr>
          <w:rFonts w:ascii="黑体" w:eastAsia="黑体" w:hAnsi="黑体" w:cs="黑体" w:hint="eastAsia"/>
          <w:sz w:val="30"/>
          <w:szCs w:val="30"/>
        </w:rPr>
        <w:t>021830122</w:t>
      </w:r>
    </w:p>
    <w:p w14:paraId="534409CC" w14:textId="77777777" w:rsidR="009D0F7F" w:rsidRDefault="00F44DA8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7D1C7553" wp14:editId="47CDDB2D">
                <wp:simplePos x="0" y="0"/>
                <wp:positionH relativeFrom="column">
                  <wp:posOffset>1994535</wp:posOffset>
                </wp:positionH>
                <wp:positionV relativeFrom="paragraph">
                  <wp:posOffset>214630</wp:posOffset>
                </wp:positionV>
                <wp:extent cx="2947670" cy="0"/>
                <wp:effectExtent l="0" t="0" r="0" b="0"/>
                <wp:wrapNone/>
                <wp:docPr id="2" name="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767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E44359" id="Shape 2" o:spid="_x0000_s1026" style="position:absolute;left:0;text-align:lef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05pt,16.9pt" to="389.1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" o:allowincell="f" filled="t" strokeweight=".72pt">
                <v:stroke joinstyle="miter"/>
              </v:line>
            </w:pict>
          </mc:Fallback>
        </mc:AlternateContent>
      </w:r>
    </w:p>
    <w:p w14:paraId="7438CBCF" w14:textId="77777777" w:rsidR="009D0F7F" w:rsidRDefault="009D0F7F">
      <w:pPr>
        <w:spacing w:line="200" w:lineRule="exact"/>
        <w:rPr>
          <w:sz w:val="24"/>
          <w:szCs w:val="24"/>
        </w:rPr>
      </w:pPr>
    </w:p>
    <w:p w14:paraId="41EFAD8C" w14:textId="77777777" w:rsidR="009D0F7F" w:rsidRDefault="009D0F7F">
      <w:pPr>
        <w:spacing w:line="200" w:lineRule="exact"/>
        <w:rPr>
          <w:sz w:val="24"/>
          <w:szCs w:val="24"/>
        </w:rPr>
      </w:pPr>
    </w:p>
    <w:p w14:paraId="22E1BCB0" w14:textId="77777777" w:rsidR="009D0F7F" w:rsidRDefault="009D0F7F">
      <w:pPr>
        <w:spacing w:line="340" w:lineRule="exact"/>
        <w:rPr>
          <w:sz w:val="24"/>
          <w:szCs w:val="24"/>
        </w:rPr>
      </w:pPr>
    </w:p>
    <w:p w14:paraId="491063D5" w14:textId="77777777" w:rsidR="009D0F7F" w:rsidRDefault="00F44DA8">
      <w:pPr>
        <w:tabs>
          <w:tab w:val="left" w:pos="2460"/>
        </w:tabs>
        <w:spacing w:line="343" w:lineRule="exact"/>
        <w:ind w:left="1580"/>
        <w:rPr>
          <w:sz w:val="20"/>
          <w:szCs w:val="20"/>
        </w:rPr>
      </w:pPr>
      <w:r>
        <w:rPr>
          <w:rFonts w:ascii="黑体" w:eastAsia="黑体" w:hAnsi="黑体" w:cs="黑体"/>
          <w:sz w:val="30"/>
          <w:szCs w:val="30"/>
        </w:rPr>
        <w:t>学</w:t>
      </w:r>
      <w:r>
        <w:rPr>
          <w:sz w:val="20"/>
          <w:szCs w:val="20"/>
        </w:rPr>
        <w:tab/>
      </w:r>
      <w:r>
        <w:rPr>
          <w:rFonts w:ascii="黑体" w:eastAsia="黑体" w:hAnsi="黑体" w:cs="黑体"/>
          <w:sz w:val="30"/>
          <w:szCs w:val="30"/>
        </w:rPr>
        <w:t>院</w:t>
      </w:r>
      <w:r>
        <w:rPr>
          <w:rFonts w:ascii="黑体" w:eastAsia="黑体" w:hAnsi="黑体" w:cs="黑体" w:hint="eastAsia"/>
          <w:sz w:val="30"/>
          <w:szCs w:val="30"/>
        </w:rPr>
        <w:t xml:space="preserve"> </w:t>
      </w:r>
      <w:r>
        <w:rPr>
          <w:rFonts w:ascii="黑体" w:eastAsia="黑体" w:hAnsi="黑体" w:cs="黑体"/>
          <w:sz w:val="30"/>
          <w:szCs w:val="30"/>
        </w:rPr>
        <w:t xml:space="preserve">   </w:t>
      </w:r>
      <w:r>
        <w:rPr>
          <w:rFonts w:ascii="黑体" w:eastAsia="黑体" w:hAnsi="黑体" w:cs="黑体" w:hint="eastAsia"/>
          <w:sz w:val="30"/>
          <w:szCs w:val="30"/>
        </w:rPr>
        <w:t>计算机科学与技术/人工智能学院</w:t>
      </w:r>
    </w:p>
    <w:p w14:paraId="14D2CF8D" w14:textId="77777777" w:rsidR="009D0F7F" w:rsidRDefault="00F44DA8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3F5E2816" wp14:editId="1A34AC8F">
                <wp:simplePos x="0" y="0"/>
                <wp:positionH relativeFrom="column">
                  <wp:posOffset>1994535</wp:posOffset>
                </wp:positionH>
                <wp:positionV relativeFrom="paragraph">
                  <wp:posOffset>215900</wp:posOffset>
                </wp:positionV>
                <wp:extent cx="2947670" cy="0"/>
                <wp:effectExtent l="0" t="0" r="0" b="0"/>
                <wp:wrapNone/>
                <wp:docPr id="3" name="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767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F20AC3" id="Shape 3" o:spid="_x0000_s1026" style="position:absolute;left:0;text-align:lef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05pt,17pt" to="389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" o:allowincell="f" filled="t" strokeweight=".72pt">
                <v:stroke joinstyle="miter"/>
              </v:line>
            </w:pict>
          </mc:Fallback>
        </mc:AlternateContent>
      </w:r>
    </w:p>
    <w:p w14:paraId="767120A6" w14:textId="77777777" w:rsidR="009D0F7F" w:rsidRDefault="009D0F7F">
      <w:pPr>
        <w:spacing w:line="200" w:lineRule="exact"/>
        <w:rPr>
          <w:sz w:val="24"/>
          <w:szCs w:val="24"/>
        </w:rPr>
      </w:pPr>
    </w:p>
    <w:p w14:paraId="6CFE64A2" w14:textId="77777777" w:rsidR="009D0F7F" w:rsidRDefault="009D0F7F">
      <w:pPr>
        <w:spacing w:line="200" w:lineRule="exact"/>
        <w:rPr>
          <w:sz w:val="24"/>
          <w:szCs w:val="24"/>
        </w:rPr>
      </w:pPr>
    </w:p>
    <w:p w14:paraId="76677D14" w14:textId="77777777" w:rsidR="009D0F7F" w:rsidRDefault="009D0F7F">
      <w:pPr>
        <w:spacing w:line="342" w:lineRule="exact"/>
        <w:rPr>
          <w:sz w:val="24"/>
          <w:szCs w:val="24"/>
        </w:rPr>
      </w:pPr>
    </w:p>
    <w:p w14:paraId="7B366D8F" w14:textId="77777777" w:rsidR="009D0F7F" w:rsidRDefault="00F44DA8">
      <w:pPr>
        <w:tabs>
          <w:tab w:val="left" w:pos="2480"/>
        </w:tabs>
        <w:spacing w:line="343" w:lineRule="exact"/>
        <w:ind w:left="1600"/>
        <w:rPr>
          <w:sz w:val="20"/>
          <w:szCs w:val="20"/>
        </w:rPr>
      </w:pPr>
      <w:r>
        <w:rPr>
          <w:rFonts w:ascii="黑体" w:eastAsia="黑体" w:hAnsi="黑体" w:cs="黑体"/>
          <w:sz w:val="30"/>
          <w:szCs w:val="30"/>
        </w:rPr>
        <w:t>专</w:t>
      </w:r>
      <w:r>
        <w:rPr>
          <w:sz w:val="20"/>
          <w:szCs w:val="20"/>
        </w:rPr>
        <w:tab/>
      </w:r>
      <w:r>
        <w:rPr>
          <w:rFonts w:ascii="黑体" w:eastAsia="黑体" w:hAnsi="黑体" w:cs="黑体"/>
          <w:sz w:val="30"/>
          <w:szCs w:val="30"/>
        </w:rPr>
        <w:t>业</w:t>
      </w:r>
      <w:r>
        <w:rPr>
          <w:rFonts w:ascii="黑体" w:eastAsia="黑体" w:hAnsi="黑体" w:cs="黑体" w:hint="eastAsia"/>
          <w:sz w:val="30"/>
          <w:szCs w:val="30"/>
        </w:rPr>
        <w:t xml:space="preserve"> </w:t>
      </w:r>
      <w:r>
        <w:rPr>
          <w:rFonts w:ascii="黑体" w:eastAsia="黑体" w:hAnsi="黑体" w:cs="黑体"/>
          <w:sz w:val="30"/>
          <w:szCs w:val="30"/>
        </w:rPr>
        <w:t xml:space="preserve">   </w:t>
      </w:r>
      <w:r>
        <w:rPr>
          <w:rFonts w:ascii="黑体" w:eastAsia="黑体" w:hAnsi="黑体" w:cs="黑体" w:hint="eastAsia"/>
          <w:sz w:val="30"/>
          <w:szCs w:val="30"/>
        </w:rPr>
        <w:t>计算机科学与技术</w:t>
      </w:r>
    </w:p>
    <w:p w14:paraId="72160C8B" w14:textId="77777777" w:rsidR="009D0F7F" w:rsidRDefault="00F44DA8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71CCB83F" wp14:editId="55C541F8">
                <wp:simplePos x="0" y="0"/>
                <wp:positionH relativeFrom="column">
                  <wp:posOffset>1994535</wp:posOffset>
                </wp:positionH>
                <wp:positionV relativeFrom="paragraph">
                  <wp:posOffset>215900</wp:posOffset>
                </wp:positionV>
                <wp:extent cx="2947670" cy="0"/>
                <wp:effectExtent l="0" t="0" r="0" b="0"/>
                <wp:wrapNone/>
                <wp:docPr id="4" name="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767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F944BA" id="Shape 4" o:spid="_x0000_s1026" style="position:absolute;left:0;text-align:lef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05pt,17pt" to="389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" o:allowincell="f" filled="t" strokeweight=".72pt">
                <v:stroke joinstyle="miter"/>
              </v:line>
            </w:pict>
          </mc:Fallback>
        </mc:AlternateContent>
      </w:r>
    </w:p>
    <w:p w14:paraId="52EC2B9A" w14:textId="77777777" w:rsidR="009D0F7F" w:rsidRDefault="009D0F7F">
      <w:pPr>
        <w:spacing w:line="200" w:lineRule="exact"/>
        <w:rPr>
          <w:sz w:val="24"/>
          <w:szCs w:val="24"/>
        </w:rPr>
      </w:pPr>
    </w:p>
    <w:p w14:paraId="49519D91" w14:textId="77777777" w:rsidR="009D0F7F" w:rsidRDefault="009D0F7F">
      <w:pPr>
        <w:spacing w:line="200" w:lineRule="exact"/>
        <w:rPr>
          <w:sz w:val="24"/>
          <w:szCs w:val="24"/>
        </w:rPr>
      </w:pPr>
    </w:p>
    <w:p w14:paraId="5B16AFB9" w14:textId="77777777" w:rsidR="009D0F7F" w:rsidRDefault="009D0F7F">
      <w:pPr>
        <w:spacing w:line="327" w:lineRule="exact"/>
        <w:rPr>
          <w:sz w:val="24"/>
          <w:szCs w:val="24"/>
        </w:rPr>
      </w:pPr>
    </w:p>
    <w:p w14:paraId="10602334" w14:textId="77777777" w:rsidR="009D0F7F" w:rsidRDefault="00F44DA8">
      <w:pPr>
        <w:tabs>
          <w:tab w:val="left" w:pos="2480"/>
        </w:tabs>
        <w:spacing w:line="343" w:lineRule="exact"/>
        <w:ind w:left="1600"/>
        <w:rPr>
          <w:sz w:val="20"/>
          <w:szCs w:val="20"/>
        </w:rPr>
      </w:pPr>
      <w:r>
        <w:rPr>
          <w:rFonts w:ascii="黑体" w:eastAsia="黑体" w:hAnsi="黑体" w:cs="黑体"/>
          <w:sz w:val="30"/>
          <w:szCs w:val="30"/>
        </w:rPr>
        <w:t>班</w:t>
      </w:r>
      <w:r>
        <w:rPr>
          <w:sz w:val="20"/>
          <w:szCs w:val="20"/>
        </w:rPr>
        <w:tab/>
      </w:r>
      <w:r>
        <w:rPr>
          <w:rFonts w:ascii="黑体" w:eastAsia="黑体" w:hAnsi="黑体" w:cs="黑体"/>
          <w:sz w:val="30"/>
          <w:szCs w:val="30"/>
        </w:rPr>
        <w:t>级</w:t>
      </w:r>
      <w:r>
        <w:rPr>
          <w:rFonts w:ascii="黑体" w:eastAsia="黑体" w:hAnsi="黑体" w:cs="黑体" w:hint="eastAsia"/>
          <w:sz w:val="30"/>
          <w:szCs w:val="30"/>
        </w:rPr>
        <w:t xml:space="preserve"> </w:t>
      </w:r>
      <w:r>
        <w:rPr>
          <w:rFonts w:ascii="黑体" w:eastAsia="黑体" w:hAnsi="黑体" w:cs="黑体"/>
          <w:sz w:val="30"/>
          <w:szCs w:val="30"/>
        </w:rPr>
        <w:t xml:space="preserve">    </w:t>
      </w:r>
      <w:r>
        <w:rPr>
          <w:rFonts w:ascii="黑体" w:eastAsia="黑体" w:hAnsi="黑体" w:cs="黑体" w:hint="eastAsia"/>
          <w:sz w:val="30"/>
          <w:szCs w:val="30"/>
        </w:rPr>
        <w:t>1618101</w:t>
      </w:r>
    </w:p>
    <w:p w14:paraId="533330F2" w14:textId="77777777" w:rsidR="009D0F7F" w:rsidRDefault="00F44DA8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0B80B551" wp14:editId="63B89F51">
                <wp:simplePos x="0" y="0"/>
                <wp:positionH relativeFrom="column">
                  <wp:posOffset>1994535</wp:posOffset>
                </wp:positionH>
                <wp:positionV relativeFrom="paragraph">
                  <wp:posOffset>215900</wp:posOffset>
                </wp:positionV>
                <wp:extent cx="2947670" cy="0"/>
                <wp:effectExtent l="0" t="0" r="0" b="0"/>
                <wp:wrapNone/>
                <wp:docPr id="5" name="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767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A38B1C" id="Shape 5" o:spid="_x0000_s1026" style="position:absolute;left:0;text-align:lef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05pt,17pt" to="389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" o:allowincell="f" filled="t" strokeweight=".72pt">
                <v:stroke joinstyle="miter"/>
              </v:line>
            </w:pict>
          </mc:Fallback>
        </mc:AlternateContent>
      </w:r>
    </w:p>
    <w:p w14:paraId="6DE99073" w14:textId="77777777" w:rsidR="009D0F7F" w:rsidRDefault="009D0F7F">
      <w:pPr>
        <w:spacing w:line="200" w:lineRule="exact"/>
        <w:rPr>
          <w:sz w:val="24"/>
          <w:szCs w:val="24"/>
        </w:rPr>
      </w:pPr>
    </w:p>
    <w:p w14:paraId="34577221" w14:textId="77777777" w:rsidR="009D0F7F" w:rsidRDefault="009D0F7F">
      <w:pPr>
        <w:spacing w:line="200" w:lineRule="exact"/>
        <w:rPr>
          <w:sz w:val="24"/>
          <w:szCs w:val="24"/>
        </w:rPr>
      </w:pPr>
    </w:p>
    <w:p w14:paraId="19C23AA0" w14:textId="77777777" w:rsidR="009D0F7F" w:rsidRDefault="009D0F7F">
      <w:pPr>
        <w:spacing w:line="328" w:lineRule="exact"/>
        <w:rPr>
          <w:sz w:val="24"/>
          <w:szCs w:val="24"/>
        </w:rPr>
      </w:pPr>
    </w:p>
    <w:p w14:paraId="4B4FCF69" w14:textId="77777777" w:rsidR="009D0F7F" w:rsidRDefault="00F44DA8">
      <w:pPr>
        <w:spacing w:line="343" w:lineRule="exact"/>
        <w:ind w:left="1600"/>
        <w:rPr>
          <w:sz w:val="20"/>
          <w:szCs w:val="20"/>
        </w:rPr>
      </w:pPr>
      <w:r>
        <w:rPr>
          <w:rFonts w:ascii="黑体" w:eastAsia="黑体" w:hAnsi="黑体" w:cs="黑体"/>
          <w:sz w:val="30"/>
          <w:szCs w:val="30"/>
        </w:rPr>
        <w:t>指导教师</w:t>
      </w:r>
      <w:r>
        <w:rPr>
          <w:rFonts w:ascii="黑体" w:eastAsia="黑体" w:hAnsi="黑体" w:cs="黑体" w:hint="eastAsia"/>
          <w:sz w:val="30"/>
          <w:szCs w:val="30"/>
        </w:rPr>
        <w:t xml:space="preserve"> </w:t>
      </w:r>
      <w:r>
        <w:rPr>
          <w:rFonts w:ascii="黑体" w:eastAsia="黑体" w:hAnsi="黑体" w:cs="黑体"/>
          <w:sz w:val="30"/>
          <w:szCs w:val="30"/>
        </w:rPr>
        <w:t xml:space="preserve">    </w:t>
      </w:r>
      <w:r>
        <w:rPr>
          <w:rFonts w:ascii="黑体" w:eastAsia="黑体" w:hAnsi="黑体" w:cs="黑体" w:hint="eastAsia"/>
          <w:sz w:val="30"/>
          <w:szCs w:val="30"/>
        </w:rPr>
        <w:t>施慧彬</w:t>
      </w:r>
    </w:p>
    <w:p w14:paraId="4FD4CD54" w14:textId="77777777" w:rsidR="009D0F7F" w:rsidRDefault="00F44DA8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3CC4DDC9" wp14:editId="677D4F6B">
                <wp:simplePos x="0" y="0"/>
                <wp:positionH relativeFrom="column">
                  <wp:posOffset>1985645</wp:posOffset>
                </wp:positionH>
                <wp:positionV relativeFrom="paragraph">
                  <wp:posOffset>215900</wp:posOffset>
                </wp:positionV>
                <wp:extent cx="2956560" cy="0"/>
                <wp:effectExtent l="0" t="0" r="0" b="0"/>
                <wp:wrapNone/>
                <wp:docPr id="6" name="Shap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656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6A62BA" id="Shape 6" o:spid="_x0000_s1026" style="position:absolute;left:0;text-align:lef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35pt,17pt" to="389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" o:allowincell="f" filled="t" strokeweight=".72pt">
                <v:stroke joinstyle="miter"/>
              </v:line>
            </w:pict>
          </mc:Fallback>
        </mc:AlternateContent>
      </w:r>
    </w:p>
    <w:p w14:paraId="31D5F5B8" w14:textId="77777777" w:rsidR="009D0F7F" w:rsidRDefault="009D0F7F">
      <w:pPr>
        <w:spacing w:line="200" w:lineRule="exact"/>
        <w:rPr>
          <w:sz w:val="24"/>
          <w:szCs w:val="24"/>
        </w:rPr>
      </w:pPr>
    </w:p>
    <w:p w14:paraId="78406463" w14:textId="77777777" w:rsidR="009D0F7F" w:rsidRDefault="009D0F7F">
      <w:pPr>
        <w:spacing w:line="200" w:lineRule="exact"/>
        <w:rPr>
          <w:sz w:val="24"/>
          <w:szCs w:val="24"/>
        </w:rPr>
      </w:pPr>
    </w:p>
    <w:p w14:paraId="59583448" w14:textId="77777777" w:rsidR="009D0F7F" w:rsidRDefault="009D0F7F">
      <w:pPr>
        <w:spacing w:line="200" w:lineRule="exact"/>
        <w:rPr>
          <w:sz w:val="24"/>
          <w:szCs w:val="24"/>
        </w:rPr>
      </w:pPr>
    </w:p>
    <w:p w14:paraId="28EB2A4E" w14:textId="77777777" w:rsidR="00303BCF" w:rsidRDefault="00F44DA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  <w:lang w:val="zh-CN"/>
        </w:rPr>
        <w:id w:val="-12477932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C2C4AE" w14:textId="3DFAD52C" w:rsidR="00303BCF" w:rsidRDefault="00303BCF">
          <w:pPr>
            <w:pStyle w:val="TOC"/>
          </w:pPr>
          <w:r>
            <w:rPr>
              <w:lang w:val="zh-CN"/>
            </w:rPr>
            <w:t>目录</w:t>
          </w:r>
        </w:p>
        <w:p w14:paraId="32FC2CB9" w14:textId="5E464AE7" w:rsidR="00303BCF" w:rsidRDefault="00303BCF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28583" w:history="1">
            <w:r w:rsidRPr="00CE6B47">
              <w:rPr>
                <w:rStyle w:val="a9"/>
                <w:rFonts w:ascii="黑体" w:eastAsia="黑体" w:hAnsi="黑体" w:cs="黑体"/>
                <w:noProof/>
              </w:rPr>
              <w:t>摘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CE6B47">
              <w:rPr>
                <w:rStyle w:val="a9"/>
                <w:rFonts w:ascii="黑体" w:eastAsia="黑体" w:hAnsi="黑体" w:cs="黑体"/>
                <w:noProof/>
              </w:rPr>
              <w:t>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C80E3" w14:textId="61496005" w:rsidR="00303BCF" w:rsidRDefault="00226CAC">
          <w:pPr>
            <w:pStyle w:val="TOC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028584" w:history="1">
            <w:r w:rsidR="00303BCF" w:rsidRPr="00CE6B47">
              <w:rPr>
                <w:rStyle w:val="a9"/>
                <w:rFonts w:ascii="黑体" w:eastAsia="黑体" w:hAnsi="黑体" w:cs="黑体"/>
                <w:noProof/>
              </w:rPr>
              <w:t>第一章</w:t>
            </w:r>
            <w:r w:rsidR="00303BCF">
              <w:rPr>
                <w:rFonts w:cstheme="minorBidi"/>
                <w:noProof/>
                <w:kern w:val="2"/>
                <w:sz w:val="21"/>
              </w:rPr>
              <w:tab/>
            </w:r>
            <w:r w:rsidR="00303BCF" w:rsidRPr="00CE6B47">
              <w:rPr>
                <w:rStyle w:val="a9"/>
                <w:rFonts w:ascii="黑体" w:eastAsia="黑体" w:hAnsi="黑体" w:cs="黑体"/>
                <w:noProof/>
              </w:rPr>
              <w:t>引 言</w:t>
            </w:r>
            <w:r w:rsidR="00303BCF">
              <w:rPr>
                <w:noProof/>
                <w:webHidden/>
              </w:rPr>
              <w:tab/>
            </w:r>
            <w:r w:rsidR="00303BCF">
              <w:rPr>
                <w:noProof/>
                <w:webHidden/>
              </w:rPr>
              <w:fldChar w:fldCharType="begin"/>
            </w:r>
            <w:r w:rsidR="00303BCF">
              <w:rPr>
                <w:noProof/>
                <w:webHidden/>
              </w:rPr>
              <w:instrText xml:space="preserve"> PAGEREF _Toc45028584 \h </w:instrText>
            </w:r>
            <w:r w:rsidR="00303BCF">
              <w:rPr>
                <w:noProof/>
                <w:webHidden/>
              </w:rPr>
            </w:r>
            <w:r w:rsidR="00303BCF">
              <w:rPr>
                <w:noProof/>
                <w:webHidden/>
              </w:rPr>
              <w:fldChar w:fldCharType="separate"/>
            </w:r>
            <w:r w:rsidR="00303BCF">
              <w:rPr>
                <w:noProof/>
                <w:webHidden/>
              </w:rPr>
              <w:t>4</w:t>
            </w:r>
            <w:r w:rsidR="00303BCF">
              <w:rPr>
                <w:noProof/>
                <w:webHidden/>
              </w:rPr>
              <w:fldChar w:fldCharType="end"/>
            </w:r>
          </w:hyperlink>
        </w:p>
        <w:p w14:paraId="04F9497A" w14:textId="0A8B0403" w:rsidR="00303BCF" w:rsidRDefault="00226CAC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028585" w:history="1">
            <w:r w:rsidR="00303BCF" w:rsidRPr="00CE6B47">
              <w:rPr>
                <w:rStyle w:val="a9"/>
                <w:rFonts w:ascii="黑体" w:eastAsia="黑体" w:hAnsi="黑体" w:cs="黑体"/>
                <w:noProof/>
              </w:rPr>
              <w:t>1.1</w:t>
            </w:r>
            <w:r w:rsidR="00303BCF">
              <w:rPr>
                <w:rFonts w:cstheme="minorBidi"/>
                <w:noProof/>
                <w:kern w:val="2"/>
                <w:sz w:val="21"/>
              </w:rPr>
              <w:tab/>
            </w:r>
            <w:r w:rsidR="00303BCF" w:rsidRPr="00CE6B47">
              <w:rPr>
                <w:rStyle w:val="a9"/>
                <w:rFonts w:ascii="黑体" w:eastAsia="黑体" w:hAnsi="黑体" w:cs="黑体"/>
                <w:noProof/>
              </w:rPr>
              <w:t>单周期 CPU 的理论结构</w:t>
            </w:r>
            <w:r w:rsidR="00303BCF">
              <w:rPr>
                <w:noProof/>
                <w:webHidden/>
              </w:rPr>
              <w:tab/>
            </w:r>
            <w:r w:rsidR="00303BCF">
              <w:rPr>
                <w:noProof/>
                <w:webHidden/>
              </w:rPr>
              <w:fldChar w:fldCharType="begin"/>
            </w:r>
            <w:r w:rsidR="00303BCF">
              <w:rPr>
                <w:noProof/>
                <w:webHidden/>
              </w:rPr>
              <w:instrText xml:space="preserve"> PAGEREF _Toc45028585 \h </w:instrText>
            </w:r>
            <w:r w:rsidR="00303BCF">
              <w:rPr>
                <w:noProof/>
                <w:webHidden/>
              </w:rPr>
            </w:r>
            <w:r w:rsidR="00303BCF">
              <w:rPr>
                <w:noProof/>
                <w:webHidden/>
              </w:rPr>
              <w:fldChar w:fldCharType="separate"/>
            </w:r>
            <w:r w:rsidR="00303BCF">
              <w:rPr>
                <w:noProof/>
                <w:webHidden/>
              </w:rPr>
              <w:t>4</w:t>
            </w:r>
            <w:r w:rsidR="00303BCF">
              <w:rPr>
                <w:noProof/>
                <w:webHidden/>
              </w:rPr>
              <w:fldChar w:fldCharType="end"/>
            </w:r>
          </w:hyperlink>
        </w:p>
        <w:p w14:paraId="6A848BF5" w14:textId="11237D56" w:rsidR="00303BCF" w:rsidRDefault="00226CA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028586" w:history="1">
            <w:r w:rsidR="00303BCF" w:rsidRPr="00CE6B47">
              <w:rPr>
                <w:rStyle w:val="a9"/>
                <w:rFonts w:ascii="黑体" w:eastAsia="黑体" w:hAnsi="黑体" w:cs="黑体"/>
                <w:noProof/>
              </w:rPr>
              <w:t>1.1.1 PC 模块定义</w:t>
            </w:r>
            <w:r w:rsidR="00303BCF">
              <w:rPr>
                <w:noProof/>
                <w:webHidden/>
              </w:rPr>
              <w:tab/>
            </w:r>
            <w:r w:rsidR="00303BCF">
              <w:rPr>
                <w:noProof/>
                <w:webHidden/>
              </w:rPr>
              <w:fldChar w:fldCharType="begin"/>
            </w:r>
            <w:r w:rsidR="00303BCF">
              <w:rPr>
                <w:noProof/>
                <w:webHidden/>
              </w:rPr>
              <w:instrText xml:space="preserve"> PAGEREF _Toc45028586 \h </w:instrText>
            </w:r>
            <w:r w:rsidR="00303BCF">
              <w:rPr>
                <w:noProof/>
                <w:webHidden/>
              </w:rPr>
            </w:r>
            <w:r w:rsidR="00303BCF">
              <w:rPr>
                <w:noProof/>
                <w:webHidden/>
              </w:rPr>
              <w:fldChar w:fldCharType="separate"/>
            </w:r>
            <w:r w:rsidR="00303BCF">
              <w:rPr>
                <w:noProof/>
                <w:webHidden/>
              </w:rPr>
              <w:t>4</w:t>
            </w:r>
            <w:r w:rsidR="00303BCF">
              <w:rPr>
                <w:noProof/>
                <w:webHidden/>
              </w:rPr>
              <w:fldChar w:fldCharType="end"/>
            </w:r>
          </w:hyperlink>
        </w:p>
        <w:p w14:paraId="79FA3082" w14:textId="6EE333D9" w:rsidR="00303BCF" w:rsidRDefault="00226CA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028587" w:history="1">
            <w:r w:rsidR="00303BCF" w:rsidRPr="00CE6B47">
              <w:rPr>
                <w:rStyle w:val="a9"/>
                <w:rFonts w:ascii="黑体" w:eastAsia="黑体" w:hAnsi="黑体" w:cs="黑体"/>
                <w:noProof/>
              </w:rPr>
              <w:t>1.1.2 NPC 模块定义</w:t>
            </w:r>
            <w:r w:rsidR="00303BCF">
              <w:rPr>
                <w:noProof/>
                <w:webHidden/>
              </w:rPr>
              <w:tab/>
            </w:r>
            <w:r w:rsidR="00303BCF">
              <w:rPr>
                <w:noProof/>
                <w:webHidden/>
              </w:rPr>
              <w:fldChar w:fldCharType="begin"/>
            </w:r>
            <w:r w:rsidR="00303BCF">
              <w:rPr>
                <w:noProof/>
                <w:webHidden/>
              </w:rPr>
              <w:instrText xml:space="preserve"> PAGEREF _Toc45028587 \h </w:instrText>
            </w:r>
            <w:r w:rsidR="00303BCF">
              <w:rPr>
                <w:noProof/>
                <w:webHidden/>
              </w:rPr>
            </w:r>
            <w:r w:rsidR="00303BCF">
              <w:rPr>
                <w:noProof/>
                <w:webHidden/>
              </w:rPr>
              <w:fldChar w:fldCharType="separate"/>
            </w:r>
            <w:r w:rsidR="00303BCF">
              <w:rPr>
                <w:noProof/>
                <w:webHidden/>
              </w:rPr>
              <w:t>5</w:t>
            </w:r>
            <w:r w:rsidR="00303BCF">
              <w:rPr>
                <w:noProof/>
                <w:webHidden/>
              </w:rPr>
              <w:fldChar w:fldCharType="end"/>
            </w:r>
          </w:hyperlink>
        </w:p>
        <w:p w14:paraId="0E23EAC2" w14:textId="0E566353" w:rsidR="00303BCF" w:rsidRDefault="00226CA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028588" w:history="1">
            <w:r w:rsidR="00303BCF" w:rsidRPr="00CE6B47">
              <w:rPr>
                <w:rStyle w:val="a9"/>
                <w:rFonts w:ascii="黑体" w:eastAsia="黑体" w:hAnsi="黑体" w:cs="黑体"/>
                <w:noProof/>
              </w:rPr>
              <w:t>1.1.3 ALU 模块定义</w:t>
            </w:r>
            <w:r w:rsidR="00303BCF">
              <w:rPr>
                <w:noProof/>
                <w:webHidden/>
              </w:rPr>
              <w:tab/>
            </w:r>
            <w:r w:rsidR="00303BCF">
              <w:rPr>
                <w:noProof/>
                <w:webHidden/>
              </w:rPr>
              <w:fldChar w:fldCharType="begin"/>
            </w:r>
            <w:r w:rsidR="00303BCF">
              <w:rPr>
                <w:noProof/>
                <w:webHidden/>
              </w:rPr>
              <w:instrText xml:space="preserve"> PAGEREF _Toc45028588 \h </w:instrText>
            </w:r>
            <w:r w:rsidR="00303BCF">
              <w:rPr>
                <w:noProof/>
                <w:webHidden/>
              </w:rPr>
            </w:r>
            <w:r w:rsidR="00303BCF">
              <w:rPr>
                <w:noProof/>
                <w:webHidden/>
              </w:rPr>
              <w:fldChar w:fldCharType="separate"/>
            </w:r>
            <w:r w:rsidR="00303BCF">
              <w:rPr>
                <w:noProof/>
                <w:webHidden/>
              </w:rPr>
              <w:t>6</w:t>
            </w:r>
            <w:r w:rsidR="00303BCF">
              <w:rPr>
                <w:noProof/>
                <w:webHidden/>
              </w:rPr>
              <w:fldChar w:fldCharType="end"/>
            </w:r>
          </w:hyperlink>
        </w:p>
        <w:p w14:paraId="12F1CDF3" w14:textId="038B0939" w:rsidR="00303BCF" w:rsidRDefault="00226CA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028589" w:history="1">
            <w:r w:rsidR="00303BCF" w:rsidRPr="00CE6B47">
              <w:rPr>
                <w:rStyle w:val="a9"/>
                <w:rFonts w:ascii="黑体" w:eastAsia="黑体" w:hAnsi="黑体" w:cs="黑体"/>
                <w:noProof/>
              </w:rPr>
              <w:t>1.1.4 dm 模块定义</w:t>
            </w:r>
            <w:r w:rsidR="00303BCF">
              <w:rPr>
                <w:noProof/>
                <w:webHidden/>
              </w:rPr>
              <w:tab/>
            </w:r>
            <w:r w:rsidR="00303BCF">
              <w:rPr>
                <w:noProof/>
                <w:webHidden/>
              </w:rPr>
              <w:fldChar w:fldCharType="begin"/>
            </w:r>
            <w:r w:rsidR="00303BCF">
              <w:rPr>
                <w:noProof/>
                <w:webHidden/>
              </w:rPr>
              <w:instrText xml:space="preserve"> PAGEREF _Toc45028589 \h </w:instrText>
            </w:r>
            <w:r w:rsidR="00303BCF">
              <w:rPr>
                <w:noProof/>
                <w:webHidden/>
              </w:rPr>
            </w:r>
            <w:r w:rsidR="00303BCF">
              <w:rPr>
                <w:noProof/>
                <w:webHidden/>
              </w:rPr>
              <w:fldChar w:fldCharType="separate"/>
            </w:r>
            <w:r w:rsidR="00303BCF">
              <w:rPr>
                <w:noProof/>
                <w:webHidden/>
              </w:rPr>
              <w:t>6</w:t>
            </w:r>
            <w:r w:rsidR="00303BCF">
              <w:rPr>
                <w:noProof/>
                <w:webHidden/>
              </w:rPr>
              <w:fldChar w:fldCharType="end"/>
            </w:r>
          </w:hyperlink>
        </w:p>
        <w:p w14:paraId="6176A2F7" w14:textId="6C5E856B" w:rsidR="00303BCF" w:rsidRDefault="00226CA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028590" w:history="1">
            <w:r w:rsidR="00303BCF" w:rsidRPr="00CE6B47">
              <w:rPr>
                <w:rStyle w:val="a9"/>
                <w:rFonts w:ascii="黑体" w:eastAsia="黑体" w:hAnsi="黑体" w:cs="黑体"/>
                <w:noProof/>
              </w:rPr>
              <w:t>1.1.5 im 模块定义</w:t>
            </w:r>
            <w:r w:rsidR="00303BCF">
              <w:rPr>
                <w:noProof/>
                <w:webHidden/>
              </w:rPr>
              <w:tab/>
            </w:r>
            <w:r w:rsidR="00303BCF">
              <w:rPr>
                <w:noProof/>
                <w:webHidden/>
              </w:rPr>
              <w:fldChar w:fldCharType="begin"/>
            </w:r>
            <w:r w:rsidR="00303BCF">
              <w:rPr>
                <w:noProof/>
                <w:webHidden/>
              </w:rPr>
              <w:instrText xml:space="preserve"> PAGEREF _Toc45028590 \h </w:instrText>
            </w:r>
            <w:r w:rsidR="00303BCF">
              <w:rPr>
                <w:noProof/>
                <w:webHidden/>
              </w:rPr>
            </w:r>
            <w:r w:rsidR="00303BCF">
              <w:rPr>
                <w:noProof/>
                <w:webHidden/>
              </w:rPr>
              <w:fldChar w:fldCharType="separate"/>
            </w:r>
            <w:r w:rsidR="00303BCF">
              <w:rPr>
                <w:noProof/>
                <w:webHidden/>
              </w:rPr>
              <w:t>6</w:t>
            </w:r>
            <w:r w:rsidR="00303BCF">
              <w:rPr>
                <w:noProof/>
                <w:webHidden/>
              </w:rPr>
              <w:fldChar w:fldCharType="end"/>
            </w:r>
          </w:hyperlink>
        </w:p>
        <w:p w14:paraId="1F56C6B5" w14:textId="2260C185" w:rsidR="00303BCF" w:rsidRDefault="00226CA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028591" w:history="1">
            <w:r w:rsidR="00303BCF" w:rsidRPr="00CE6B47">
              <w:rPr>
                <w:rStyle w:val="a9"/>
                <w:rFonts w:ascii="黑体" w:eastAsia="黑体" w:hAnsi="黑体" w:cs="黑体"/>
                <w:noProof/>
              </w:rPr>
              <w:t>1.1.6 regist 模块定义</w:t>
            </w:r>
            <w:r w:rsidR="00303BCF">
              <w:rPr>
                <w:noProof/>
                <w:webHidden/>
              </w:rPr>
              <w:tab/>
            </w:r>
            <w:r w:rsidR="00303BCF">
              <w:rPr>
                <w:noProof/>
                <w:webHidden/>
              </w:rPr>
              <w:fldChar w:fldCharType="begin"/>
            </w:r>
            <w:r w:rsidR="00303BCF">
              <w:rPr>
                <w:noProof/>
                <w:webHidden/>
              </w:rPr>
              <w:instrText xml:space="preserve"> PAGEREF _Toc45028591 \h </w:instrText>
            </w:r>
            <w:r w:rsidR="00303BCF">
              <w:rPr>
                <w:noProof/>
                <w:webHidden/>
              </w:rPr>
            </w:r>
            <w:r w:rsidR="00303BCF">
              <w:rPr>
                <w:noProof/>
                <w:webHidden/>
              </w:rPr>
              <w:fldChar w:fldCharType="separate"/>
            </w:r>
            <w:r w:rsidR="00303BCF">
              <w:rPr>
                <w:noProof/>
                <w:webHidden/>
              </w:rPr>
              <w:t>7</w:t>
            </w:r>
            <w:r w:rsidR="00303BCF">
              <w:rPr>
                <w:noProof/>
                <w:webHidden/>
              </w:rPr>
              <w:fldChar w:fldCharType="end"/>
            </w:r>
          </w:hyperlink>
        </w:p>
        <w:p w14:paraId="5F11D396" w14:textId="31ABFCF2" w:rsidR="00303BCF" w:rsidRDefault="00226CA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028592" w:history="1">
            <w:r w:rsidR="00303BCF" w:rsidRPr="00CE6B47">
              <w:rPr>
                <w:rStyle w:val="a9"/>
                <w:rFonts w:ascii="黑体" w:eastAsia="黑体" w:hAnsi="黑体" w:cs="黑体"/>
                <w:noProof/>
              </w:rPr>
              <w:t>1.1.7 ctrl 模块定义</w:t>
            </w:r>
            <w:r w:rsidR="00303BCF">
              <w:rPr>
                <w:noProof/>
                <w:webHidden/>
              </w:rPr>
              <w:tab/>
            </w:r>
            <w:r w:rsidR="00303BCF">
              <w:rPr>
                <w:noProof/>
                <w:webHidden/>
              </w:rPr>
              <w:fldChar w:fldCharType="begin"/>
            </w:r>
            <w:r w:rsidR="00303BCF">
              <w:rPr>
                <w:noProof/>
                <w:webHidden/>
              </w:rPr>
              <w:instrText xml:space="preserve"> PAGEREF _Toc45028592 \h </w:instrText>
            </w:r>
            <w:r w:rsidR="00303BCF">
              <w:rPr>
                <w:noProof/>
                <w:webHidden/>
              </w:rPr>
            </w:r>
            <w:r w:rsidR="00303BCF">
              <w:rPr>
                <w:noProof/>
                <w:webHidden/>
              </w:rPr>
              <w:fldChar w:fldCharType="separate"/>
            </w:r>
            <w:r w:rsidR="00303BCF">
              <w:rPr>
                <w:noProof/>
                <w:webHidden/>
              </w:rPr>
              <w:t>8</w:t>
            </w:r>
            <w:r w:rsidR="00303BCF">
              <w:rPr>
                <w:noProof/>
                <w:webHidden/>
              </w:rPr>
              <w:fldChar w:fldCharType="end"/>
            </w:r>
          </w:hyperlink>
        </w:p>
        <w:p w14:paraId="49EF066C" w14:textId="46ECD58C" w:rsidR="00303BCF" w:rsidRDefault="00226CA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028593" w:history="1">
            <w:r w:rsidR="00303BCF" w:rsidRPr="00CE6B47">
              <w:rPr>
                <w:rStyle w:val="a9"/>
                <w:rFonts w:ascii="黑体" w:eastAsia="黑体" w:hAnsi="黑体" w:cs="黑体"/>
                <w:noProof/>
              </w:rPr>
              <w:t>1.1.8 ext 模块定义</w:t>
            </w:r>
            <w:r w:rsidR="00303BCF">
              <w:rPr>
                <w:noProof/>
                <w:webHidden/>
              </w:rPr>
              <w:tab/>
            </w:r>
            <w:r w:rsidR="00303BCF">
              <w:rPr>
                <w:noProof/>
                <w:webHidden/>
              </w:rPr>
              <w:fldChar w:fldCharType="begin"/>
            </w:r>
            <w:r w:rsidR="00303BCF">
              <w:rPr>
                <w:noProof/>
                <w:webHidden/>
              </w:rPr>
              <w:instrText xml:space="preserve"> PAGEREF _Toc45028593 \h </w:instrText>
            </w:r>
            <w:r w:rsidR="00303BCF">
              <w:rPr>
                <w:noProof/>
                <w:webHidden/>
              </w:rPr>
            </w:r>
            <w:r w:rsidR="00303BCF">
              <w:rPr>
                <w:noProof/>
                <w:webHidden/>
              </w:rPr>
              <w:fldChar w:fldCharType="separate"/>
            </w:r>
            <w:r w:rsidR="00303BCF">
              <w:rPr>
                <w:noProof/>
                <w:webHidden/>
              </w:rPr>
              <w:t>8</w:t>
            </w:r>
            <w:r w:rsidR="00303BCF">
              <w:rPr>
                <w:noProof/>
                <w:webHidden/>
              </w:rPr>
              <w:fldChar w:fldCharType="end"/>
            </w:r>
          </w:hyperlink>
        </w:p>
        <w:p w14:paraId="71D62A68" w14:textId="7A769107" w:rsidR="00303BCF" w:rsidRDefault="00226CAC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028594" w:history="1">
            <w:r w:rsidR="00303BCF" w:rsidRPr="00CE6B47">
              <w:rPr>
                <w:rStyle w:val="a9"/>
                <w:rFonts w:ascii="宋体" w:eastAsia="宋体" w:hAnsi="宋体" w:cs="宋体"/>
                <w:noProof/>
                <w:spacing w:val="-2"/>
                <w:lang w:eastAsia="en-US" w:bidi="en-US"/>
              </w:rPr>
              <w:t>1.1</w:t>
            </w:r>
            <w:r w:rsidR="00303BCF">
              <w:rPr>
                <w:rFonts w:cstheme="minorBidi"/>
                <w:noProof/>
                <w:kern w:val="2"/>
                <w:sz w:val="21"/>
              </w:rPr>
              <w:tab/>
            </w:r>
            <w:r w:rsidR="00303BCF" w:rsidRPr="00CE6B47">
              <w:rPr>
                <w:rStyle w:val="a9"/>
                <w:noProof/>
                <w:spacing w:val="-1"/>
              </w:rPr>
              <w:t>各个指令与控制信号之间的关系</w:t>
            </w:r>
            <w:r w:rsidR="00303BCF">
              <w:rPr>
                <w:noProof/>
                <w:webHidden/>
              </w:rPr>
              <w:tab/>
            </w:r>
            <w:r w:rsidR="00303BCF">
              <w:rPr>
                <w:noProof/>
                <w:webHidden/>
              </w:rPr>
              <w:fldChar w:fldCharType="begin"/>
            </w:r>
            <w:r w:rsidR="00303BCF">
              <w:rPr>
                <w:noProof/>
                <w:webHidden/>
              </w:rPr>
              <w:instrText xml:space="preserve"> PAGEREF _Toc45028594 \h </w:instrText>
            </w:r>
            <w:r w:rsidR="00303BCF">
              <w:rPr>
                <w:noProof/>
                <w:webHidden/>
              </w:rPr>
            </w:r>
            <w:r w:rsidR="00303BCF">
              <w:rPr>
                <w:noProof/>
                <w:webHidden/>
              </w:rPr>
              <w:fldChar w:fldCharType="separate"/>
            </w:r>
            <w:r w:rsidR="00303BCF">
              <w:rPr>
                <w:noProof/>
                <w:webHidden/>
              </w:rPr>
              <w:t>10</w:t>
            </w:r>
            <w:r w:rsidR="00303BCF">
              <w:rPr>
                <w:noProof/>
                <w:webHidden/>
              </w:rPr>
              <w:fldChar w:fldCharType="end"/>
            </w:r>
          </w:hyperlink>
        </w:p>
        <w:p w14:paraId="4025DB6E" w14:textId="1F91F30C" w:rsidR="00303BCF" w:rsidRDefault="00226CAC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028595" w:history="1">
            <w:r w:rsidR="00303BCF" w:rsidRPr="00CE6B47">
              <w:rPr>
                <w:rStyle w:val="a9"/>
                <w:rFonts w:ascii="黑体" w:eastAsia="黑体" w:hAnsi="黑体" w:cs="黑体"/>
                <w:noProof/>
              </w:rPr>
              <w:t>第二章 单周期 MIPS CPU 的具体设计与调试</w:t>
            </w:r>
            <w:r w:rsidR="00303BCF">
              <w:rPr>
                <w:noProof/>
                <w:webHidden/>
              </w:rPr>
              <w:tab/>
            </w:r>
            <w:r w:rsidR="00303BCF">
              <w:rPr>
                <w:noProof/>
                <w:webHidden/>
              </w:rPr>
              <w:fldChar w:fldCharType="begin"/>
            </w:r>
            <w:r w:rsidR="00303BCF">
              <w:rPr>
                <w:noProof/>
                <w:webHidden/>
              </w:rPr>
              <w:instrText xml:space="preserve"> PAGEREF _Toc45028595 \h </w:instrText>
            </w:r>
            <w:r w:rsidR="00303BCF">
              <w:rPr>
                <w:noProof/>
                <w:webHidden/>
              </w:rPr>
            </w:r>
            <w:r w:rsidR="00303BCF">
              <w:rPr>
                <w:noProof/>
                <w:webHidden/>
              </w:rPr>
              <w:fldChar w:fldCharType="separate"/>
            </w:r>
            <w:r w:rsidR="00303BCF">
              <w:rPr>
                <w:noProof/>
                <w:webHidden/>
              </w:rPr>
              <w:t>12</w:t>
            </w:r>
            <w:r w:rsidR="00303BCF">
              <w:rPr>
                <w:noProof/>
                <w:webHidden/>
              </w:rPr>
              <w:fldChar w:fldCharType="end"/>
            </w:r>
          </w:hyperlink>
        </w:p>
        <w:p w14:paraId="075FEA59" w14:textId="2813819B" w:rsidR="00303BCF" w:rsidRDefault="00226CAC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028596" w:history="1">
            <w:r w:rsidR="00303BCF" w:rsidRPr="00CE6B47">
              <w:rPr>
                <w:rStyle w:val="a9"/>
                <w:rFonts w:ascii="黑体" w:eastAsia="黑体" w:hAnsi="黑体" w:cs="黑体"/>
                <w:noProof/>
              </w:rPr>
              <w:t>2.1</w:t>
            </w:r>
            <w:r w:rsidR="00303BCF">
              <w:rPr>
                <w:rFonts w:cstheme="minorBidi"/>
                <w:noProof/>
                <w:kern w:val="2"/>
                <w:sz w:val="21"/>
              </w:rPr>
              <w:tab/>
            </w:r>
            <w:r w:rsidR="00303BCF" w:rsidRPr="00CE6B47">
              <w:rPr>
                <w:rStyle w:val="a9"/>
                <w:rFonts w:ascii="黑体" w:eastAsia="黑体" w:hAnsi="黑体" w:cs="黑体"/>
                <w:noProof/>
              </w:rPr>
              <w:t>具体 Verilog 代码实现</w:t>
            </w:r>
            <w:r w:rsidR="00303BCF">
              <w:rPr>
                <w:noProof/>
                <w:webHidden/>
              </w:rPr>
              <w:tab/>
            </w:r>
            <w:r w:rsidR="00303BCF">
              <w:rPr>
                <w:noProof/>
                <w:webHidden/>
              </w:rPr>
              <w:fldChar w:fldCharType="begin"/>
            </w:r>
            <w:r w:rsidR="00303BCF">
              <w:rPr>
                <w:noProof/>
                <w:webHidden/>
              </w:rPr>
              <w:instrText xml:space="preserve"> PAGEREF _Toc45028596 \h </w:instrText>
            </w:r>
            <w:r w:rsidR="00303BCF">
              <w:rPr>
                <w:noProof/>
                <w:webHidden/>
              </w:rPr>
            </w:r>
            <w:r w:rsidR="00303BCF">
              <w:rPr>
                <w:noProof/>
                <w:webHidden/>
              </w:rPr>
              <w:fldChar w:fldCharType="separate"/>
            </w:r>
            <w:r w:rsidR="00303BCF">
              <w:rPr>
                <w:noProof/>
                <w:webHidden/>
              </w:rPr>
              <w:t>12</w:t>
            </w:r>
            <w:r w:rsidR="00303BCF">
              <w:rPr>
                <w:noProof/>
                <w:webHidden/>
              </w:rPr>
              <w:fldChar w:fldCharType="end"/>
            </w:r>
          </w:hyperlink>
        </w:p>
        <w:p w14:paraId="05AE1494" w14:textId="38AEC881" w:rsidR="00303BCF" w:rsidRDefault="00226CAC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028597" w:history="1">
            <w:r w:rsidR="00303BCF" w:rsidRPr="00CE6B47">
              <w:rPr>
                <w:rStyle w:val="a9"/>
                <w:rFonts w:ascii="黑体" w:eastAsia="黑体" w:hAnsi="黑体" w:cs="黑体"/>
                <w:noProof/>
              </w:rPr>
              <w:t>2.2</w:t>
            </w:r>
            <w:r w:rsidR="00303BCF">
              <w:rPr>
                <w:rFonts w:cstheme="minorBidi"/>
                <w:noProof/>
                <w:kern w:val="2"/>
                <w:sz w:val="21"/>
              </w:rPr>
              <w:tab/>
            </w:r>
            <w:r w:rsidR="00303BCF" w:rsidRPr="00CE6B47">
              <w:rPr>
                <w:rStyle w:val="a9"/>
                <w:rFonts w:ascii="黑体" w:eastAsia="黑体" w:hAnsi="黑体" w:cs="黑体"/>
                <w:noProof/>
              </w:rPr>
              <w:t>ModelSim 模拟及测试</w:t>
            </w:r>
            <w:r w:rsidR="00303BCF">
              <w:rPr>
                <w:noProof/>
                <w:webHidden/>
              </w:rPr>
              <w:tab/>
            </w:r>
            <w:r w:rsidR="00303BCF">
              <w:rPr>
                <w:noProof/>
                <w:webHidden/>
              </w:rPr>
              <w:fldChar w:fldCharType="begin"/>
            </w:r>
            <w:r w:rsidR="00303BCF">
              <w:rPr>
                <w:noProof/>
                <w:webHidden/>
              </w:rPr>
              <w:instrText xml:space="preserve"> PAGEREF _Toc45028597 \h </w:instrText>
            </w:r>
            <w:r w:rsidR="00303BCF">
              <w:rPr>
                <w:noProof/>
                <w:webHidden/>
              </w:rPr>
            </w:r>
            <w:r w:rsidR="00303BCF">
              <w:rPr>
                <w:noProof/>
                <w:webHidden/>
              </w:rPr>
              <w:fldChar w:fldCharType="separate"/>
            </w:r>
            <w:r w:rsidR="00303BCF">
              <w:rPr>
                <w:noProof/>
                <w:webHidden/>
              </w:rPr>
              <w:t>24</w:t>
            </w:r>
            <w:r w:rsidR="00303BCF">
              <w:rPr>
                <w:noProof/>
                <w:webHidden/>
              </w:rPr>
              <w:fldChar w:fldCharType="end"/>
            </w:r>
          </w:hyperlink>
        </w:p>
        <w:p w14:paraId="025826BE" w14:textId="1C041FA7" w:rsidR="00303BCF" w:rsidRDefault="00226CAC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028598" w:history="1">
            <w:r w:rsidR="00303BCF" w:rsidRPr="00CE6B47">
              <w:rPr>
                <w:rStyle w:val="a9"/>
                <w:rFonts w:ascii="黑体" w:eastAsia="黑体" w:hAnsi="黑体" w:cs="黑体"/>
                <w:noProof/>
              </w:rPr>
              <w:t>第三章 总结与展望</w:t>
            </w:r>
            <w:r w:rsidR="00303BCF">
              <w:rPr>
                <w:noProof/>
                <w:webHidden/>
              </w:rPr>
              <w:tab/>
            </w:r>
            <w:r w:rsidR="00303BCF">
              <w:rPr>
                <w:noProof/>
                <w:webHidden/>
              </w:rPr>
              <w:fldChar w:fldCharType="begin"/>
            </w:r>
            <w:r w:rsidR="00303BCF">
              <w:rPr>
                <w:noProof/>
                <w:webHidden/>
              </w:rPr>
              <w:instrText xml:space="preserve"> PAGEREF _Toc45028598 \h </w:instrText>
            </w:r>
            <w:r w:rsidR="00303BCF">
              <w:rPr>
                <w:noProof/>
                <w:webHidden/>
              </w:rPr>
            </w:r>
            <w:r w:rsidR="00303BCF">
              <w:rPr>
                <w:noProof/>
                <w:webHidden/>
              </w:rPr>
              <w:fldChar w:fldCharType="separate"/>
            </w:r>
            <w:r w:rsidR="00303BCF">
              <w:rPr>
                <w:noProof/>
                <w:webHidden/>
              </w:rPr>
              <w:t>25</w:t>
            </w:r>
            <w:r w:rsidR="00303BCF">
              <w:rPr>
                <w:noProof/>
                <w:webHidden/>
              </w:rPr>
              <w:fldChar w:fldCharType="end"/>
            </w:r>
          </w:hyperlink>
        </w:p>
        <w:p w14:paraId="2B0038F4" w14:textId="653F06F5" w:rsidR="00303BCF" w:rsidRDefault="00303BCF">
          <w:r>
            <w:rPr>
              <w:b/>
              <w:bCs/>
              <w:lang w:val="zh-CN"/>
            </w:rPr>
            <w:fldChar w:fldCharType="end"/>
          </w:r>
        </w:p>
      </w:sdtContent>
    </w:sdt>
    <w:p w14:paraId="5B613564" w14:textId="3B4A354A" w:rsidR="00303BCF" w:rsidRDefault="00303BC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7DA93FC" w14:textId="426943F7" w:rsidR="009D0F7F" w:rsidRDefault="00F44DA8">
      <w:pPr>
        <w:rPr>
          <w:sz w:val="24"/>
          <w:szCs w:val="24"/>
        </w:rPr>
      </w:pPr>
      <w:r>
        <w:rPr>
          <w:rFonts w:ascii="黑体" w:eastAsia="黑体" w:hAnsi="黑体" w:cs="黑体"/>
          <w:sz w:val="44"/>
          <w:szCs w:val="44"/>
        </w:rPr>
        <w:lastRenderedPageBreak/>
        <w:t>单周期 MIPS CPU 的设计</w:t>
      </w:r>
    </w:p>
    <w:p w14:paraId="076BFE9F" w14:textId="77777777" w:rsidR="009D0F7F" w:rsidRDefault="009D0F7F">
      <w:pPr>
        <w:spacing w:line="200" w:lineRule="exact"/>
        <w:rPr>
          <w:sz w:val="20"/>
          <w:szCs w:val="20"/>
        </w:rPr>
      </w:pPr>
    </w:p>
    <w:p w14:paraId="5513C598" w14:textId="77777777" w:rsidR="009D0F7F" w:rsidRDefault="009D0F7F">
      <w:pPr>
        <w:spacing w:line="373" w:lineRule="exact"/>
        <w:rPr>
          <w:sz w:val="20"/>
          <w:szCs w:val="20"/>
        </w:rPr>
      </w:pPr>
    </w:p>
    <w:p w14:paraId="72903C05" w14:textId="77777777" w:rsidR="009D0F7F" w:rsidRDefault="00F44DA8" w:rsidP="00303BCF">
      <w:pPr>
        <w:pStyle w:val="1"/>
        <w:rPr>
          <w:sz w:val="20"/>
          <w:szCs w:val="20"/>
        </w:rPr>
      </w:pPr>
      <w:bookmarkStart w:id="1" w:name="_Toc45028583"/>
      <w:r>
        <w:rPr>
          <w:rFonts w:ascii="黑体" w:eastAsia="黑体" w:hAnsi="黑体" w:cs="黑体"/>
          <w:sz w:val="30"/>
          <w:szCs w:val="30"/>
        </w:rPr>
        <w:t>摘</w:t>
      </w:r>
      <w:r>
        <w:rPr>
          <w:rFonts w:ascii="黑体" w:eastAsia="黑体" w:hAnsi="黑体" w:cs="黑体"/>
          <w:sz w:val="30"/>
          <w:szCs w:val="30"/>
        </w:rPr>
        <w:tab/>
        <w:t>要</w:t>
      </w:r>
      <w:bookmarkEnd w:id="1"/>
    </w:p>
    <w:p w14:paraId="225B89EC" w14:textId="77777777" w:rsidR="009D0F7F" w:rsidRDefault="009D0F7F">
      <w:pPr>
        <w:spacing w:line="189" w:lineRule="exact"/>
        <w:rPr>
          <w:sz w:val="20"/>
          <w:szCs w:val="20"/>
        </w:rPr>
      </w:pPr>
    </w:p>
    <w:p w14:paraId="2CC6F130" w14:textId="77777777" w:rsidR="009D0F7F" w:rsidRDefault="00F44DA8">
      <w:pPr>
        <w:spacing w:line="292" w:lineRule="exact"/>
        <w:rPr>
          <w:sz w:val="20"/>
          <w:szCs w:val="20"/>
        </w:rPr>
      </w:pPr>
      <w:r>
        <w:rPr>
          <w:rFonts w:ascii="宋体" w:eastAsia="宋体" w:hAnsi="宋体" w:cs="宋体"/>
          <w:sz w:val="24"/>
          <w:szCs w:val="24"/>
        </w:rPr>
        <w:t>为了提升对单周期</w:t>
      </w:r>
      <w:r>
        <w:rPr>
          <w:rFonts w:eastAsia="Times New Roman"/>
          <w:sz w:val="24"/>
          <w:szCs w:val="24"/>
        </w:rPr>
        <w:t xml:space="preserve"> MIPS CPU </w:t>
      </w:r>
      <w:r>
        <w:rPr>
          <w:rFonts w:ascii="宋体" w:eastAsia="宋体" w:hAnsi="宋体" w:cs="宋体"/>
          <w:sz w:val="24"/>
          <w:szCs w:val="24"/>
        </w:rPr>
        <w:t>的理解能力和动手能力，以个人为单位，完成一个单周期</w:t>
      </w:r>
      <w:r>
        <w:rPr>
          <w:rFonts w:eastAsia="Times New Roman"/>
          <w:sz w:val="24"/>
          <w:szCs w:val="24"/>
        </w:rPr>
        <w:t xml:space="preserve"> CPU </w:t>
      </w:r>
      <w:r>
        <w:rPr>
          <w:rFonts w:ascii="宋体" w:eastAsia="宋体" w:hAnsi="宋体" w:cs="宋体"/>
          <w:sz w:val="24"/>
          <w:szCs w:val="24"/>
        </w:rPr>
        <w:t>的开发。研究的结果与主要结论：能写出一个能执行</w:t>
      </w:r>
      <w:r>
        <w:rPr>
          <w:rFonts w:eastAsia="Times New Roman"/>
          <w:sz w:val="24"/>
          <w:szCs w:val="24"/>
        </w:rPr>
        <w:t xml:space="preserve"> add</w:t>
      </w:r>
      <w:r>
        <w:rPr>
          <w:rFonts w:ascii="宋体" w:eastAsia="宋体" w:hAnsi="宋体" w:cs="宋体"/>
          <w:sz w:val="24"/>
          <w:szCs w:val="24"/>
        </w:rPr>
        <w:t>，</w:t>
      </w:r>
      <w:r>
        <w:rPr>
          <w:rFonts w:eastAsia="Times New Roman"/>
          <w:sz w:val="24"/>
          <w:szCs w:val="24"/>
        </w:rPr>
        <w:t>sub</w:t>
      </w:r>
      <w:r>
        <w:rPr>
          <w:rFonts w:ascii="宋体" w:eastAsia="宋体" w:hAnsi="宋体" w:cs="宋体"/>
          <w:sz w:val="24"/>
          <w:szCs w:val="24"/>
        </w:rPr>
        <w:t>，</w:t>
      </w:r>
      <w:r>
        <w:rPr>
          <w:rFonts w:eastAsia="Times New Roman"/>
          <w:sz w:val="24"/>
          <w:szCs w:val="24"/>
        </w:rPr>
        <w:t>and</w:t>
      </w:r>
      <w:r>
        <w:rPr>
          <w:rFonts w:ascii="宋体" w:eastAsia="宋体" w:hAnsi="宋体" w:cs="宋体"/>
          <w:sz w:val="24"/>
          <w:szCs w:val="24"/>
        </w:rPr>
        <w:t>，</w:t>
      </w:r>
      <w:r>
        <w:rPr>
          <w:rFonts w:eastAsia="Times New Roman"/>
          <w:sz w:val="24"/>
          <w:szCs w:val="24"/>
        </w:rPr>
        <w:t>or</w:t>
      </w:r>
      <w:r>
        <w:rPr>
          <w:rFonts w:ascii="宋体" w:eastAsia="宋体" w:hAnsi="宋体" w:cs="宋体"/>
          <w:sz w:val="24"/>
          <w:szCs w:val="24"/>
        </w:rPr>
        <w:t>，</w:t>
      </w:r>
      <w:r>
        <w:rPr>
          <w:rFonts w:eastAsia="Times New Roman"/>
          <w:sz w:val="24"/>
          <w:szCs w:val="24"/>
        </w:rPr>
        <w:t>slt</w:t>
      </w:r>
      <w:r>
        <w:rPr>
          <w:rFonts w:ascii="宋体" w:eastAsia="宋体" w:hAnsi="宋体" w:cs="宋体"/>
          <w:sz w:val="24"/>
          <w:szCs w:val="24"/>
        </w:rPr>
        <w:t>，</w:t>
      </w:r>
      <w:r>
        <w:rPr>
          <w:rFonts w:eastAsia="Times New Roman"/>
          <w:sz w:val="24"/>
          <w:szCs w:val="24"/>
        </w:rPr>
        <w:t>lw</w:t>
      </w:r>
      <w:r>
        <w:rPr>
          <w:rFonts w:ascii="宋体" w:eastAsia="宋体" w:hAnsi="宋体" w:cs="宋体"/>
          <w:sz w:val="24"/>
          <w:szCs w:val="24"/>
        </w:rPr>
        <w:t>，</w:t>
      </w:r>
      <w:r>
        <w:rPr>
          <w:rFonts w:eastAsia="Times New Roman"/>
          <w:sz w:val="24"/>
          <w:szCs w:val="24"/>
        </w:rPr>
        <w:t>sw</w:t>
      </w:r>
      <w:r>
        <w:rPr>
          <w:rFonts w:ascii="宋体" w:eastAsia="宋体" w:hAnsi="宋体" w:cs="宋体"/>
          <w:sz w:val="24"/>
          <w:szCs w:val="24"/>
        </w:rPr>
        <w:t>，</w:t>
      </w:r>
      <w:r>
        <w:rPr>
          <w:rFonts w:eastAsia="Times New Roman"/>
          <w:sz w:val="24"/>
          <w:szCs w:val="24"/>
        </w:rPr>
        <w:t xml:space="preserve">beq </w:t>
      </w:r>
      <w:r>
        <w:rPr>
          <w:rFonts w:ascii="宋体" w:eastAsia="宋体" w:hAnsi="宋体" w:cs="宋体"/>
          <w:sz w:val="24"/>
          <w:szCs w:val="24"/>
        </w:rPr>
        <w:t>和</w:t>
      </w:r>
      <w:r>
        <w:rPr>
          <w:rFonts w:eastAsia="Times New Roman"/>
          <w:sz w:val="24"/>
          <w:szCs w:val="24"/>
        </w:rPr>
        <w:t xml:space="preserve">jump </w:t>
      </w:r>
      <w:r>
        <w:rPr>
          <w:rFonts w:ascii="宋体" w:eastAsia="宋体" w:hAnsi="宋体" w:cs="宋体"/>
          <w:sz w:val="24"/>
          <w:szCs w:val="24"/>
        </w:rPr>
        <w:t>等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ascii="宋体" w:eastAsia="宋体" w:hAnsi="宋体" w:cs="宋体"/>
          <w:sz w:val="24"/>
          <w:szCs w:val="24"/>
        </w:rPr>
        <w:t>36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ascii="宋体" w:eastAsia="宋体" w:hAnsi="宋体" w:cs="宋体"/>
          <w:sz w:val="24"/>
          <w:szCs w:val="24"/>
        </w:rPr>
        <w:t>条指令，支持溢出的单周期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ascii="宋体" w:eastAsia="宋体" w:hAnsi="宋体" w:cs="宋体"/>
          <w:sz w:val="24"/>
          <w:szCs w:val="24"/>
        </w:rPr>
        <w:t>MIPS CPU。</w:t>
      </w:r>
    </w:p>
    <w:p w14:paraId="671F78BB" w14:textId="77777777" w:rsidR="009D0F7F" w:rsidRDefault="009D0F7F">
      <w:pPr>
        <w:spacing w:line="200" w:lineRule="exact"/>
        <w:rPr>
          <w:sz w:val="20"/>
          <w:szCs w:val="20"/>
        </w:rPr>
      </w:pPr>
    </w:p>
    <w:p w14:paraId="3D6783E9" w14:textId="77777777" w:rsidR="009D0F7F" w:rsidRDefault="009D0F7F">
      <w:pPr>
        <w:spacing w:line="200" w:lineRule="exact"/>
        <w:rPr>
          <w:sz w:val="20"/>
          <w:szCs w:val="20"/>
        </w:rPr>
      </w:pPr>
    </w:p>
    <w:p w14:paraId="473C63A7" w14:textId="77777777" w:rsidR="009D0F7F" w:rsidRDefault="009D0F7F">
      <w:pPr>
        <w:spacing w:line="385" w:lineRule="exact"/>
        <w:rPr>
          <w:sz w:val="20"/>
          <w:szCs w:val="20"/>
        </w:rPr>
      </w:pPr>
    </w:p>
    <w:p w14:paraId="72C7C79F" w14:textId="77777777" w:rsidR="009D0F7F" w:rsidRDefault="00F44DA8">
      <w:pPr>
        <w:spacing w:line="343" w:lineRule="exact"/>
        <w:rPr>
          <w:sz w:val="20"/>
          <w:szCs w:val="20"/>
        </w:rPr>
      </w:pPr>
      <w:r>
        <w:rPr>
          <w:rFonts w:ascii="黑体" w:eastAsia="黑体" w:hAnsi="黑体" w:cs="黑体"/>
          <w:sz w:val="30"/>
          <w:szCs w:val="30"/>
        </w:rPr>
        <w:t>关键词</w:t>
      </w:r>
      <w:r>
        <w:rPr>
          <w:rFonts w:ascii="宋体" w:eastAsia="宋体" w:hAnsi="宋体" w:cs="宋体"/>
          <w:sz w:val="24"/>
          <w:szCs w:val="24"/>
        </w:rPr>
        <w:t>：单周期，处理器，汇编语言，模拟</w:t>
      </w:r>
    </w:p>
    <w:p w14:paraId="75420350" w14:textId="77777777" w:rsidR="009D0F7F" w:rsidRDefault="00F44DA8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4D5CAF2F" wp14:editId="77B98CD1">
                <wp:simplePos x="0" y="0"/>
                <wp:positionH relativeFrom="column">
                  <wp:posOffset>-4445</wp:posOffset>
                </wp:positionH>
                <wp:positionV relativeFrom="paragraph">
                  <wp:posOffset>5474335</wp:posOffset>
                </wp:positionV>
                <wp:extent cx="5942965" cy="0"/>
                <wp:effectExtent l="0" t="0" r="0" b="0"/>
                <wp:wrapNone/>
                <wp:docPr id="8" name="Sha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29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7010AB" id="Shape 8" o:spid="_x0000_s1026" style="position:absolute;left:0;text-align:lef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5pt,431.05pt" to="467.6pt,43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" o:allowincell="f" filled="t" strokeweight=".72pt">
                <v:stroke joinstyle="miter"/>
              </v:line>
            </w:pict>
          </mc:Fallback>
        </mc:AlternateContent>
      </w:r>
    </w:p>
    <w:p w14:paraId="00860B47" w14:textId="77777777" w:rsidR="009D0F7F" w:rsidRDefault="009D0F7F">
      <w:pPr>
        <w:rPr>
          <w:sz w:val="24"/>
          <w:szCs w:val="24"/>
        </w:rPr>
      </w:pPr>
    </w:p>
    <w:p w14:paraId="316B55F8" w14:textId="77777777" w:rsidR="009D0F7F" w:rsidRDefault="009D0F7F">
      <w:pPr>
        <w:spacing w:line="200" w:lineRule="exact"/>
        <w:rPr>
          <w:sz w:val="24"/>
          <w:szCs w:val="24"/>
        </w:rPr>
      </w:pPr>
    </w:p>
    <w:p w14:paraId="7DCDE741" w14:textId="77777777" w:rsidR="009D0F7F" w:rsidRDefault="009D0F7F">
      <w:pPr>
        <w:rPr>
          <w:sz w:val="24"/>
          <w:szCs w:val="24"/>
        </w:rPr>
      </w:pPr>
    </w:p>
    <w:p w14:paraId="5F2D9DFD" w14:textId="77777777" w:rsidR="009D0F7F" w:rsidRDefault="009D0F7F">
      <w:pPr>
        <w:rPr>
          <w:sz w:val="24"/>
          <w:szCs w:val="24"/>
        </w:rPr>
      </w:pPr>
    </w:p>
    <w:p w14:paraId="7412CE65" w14:textId="77777777" w:rsidR="009D0F7F" w:rsidRDefault="009D0F7F">
      <w:pPr>
        <w:rPr>
          <w:sz w:val="24"/>
          <w:szCs w:val="24"/>
        </w:rPr>
      </w:pPr>
    </w:p>
    <w:p w14:paraId="1084F094" w14:textId="77777777" w:rsidR="009D0F7F" w:rsidRDefault="009D0F7F">
      <w:pPr>
        <w:rPr>
          <w:sz w:val="24"/>
          <w:szCs w:val="24"/>
        </w:rPr>
      </w:pPr>
    </w:p>
    <w:p w14:paraId="570E2938" w14:textId="77777777" w:rsidR="009D0F7F" w:rsidRDefault="009D0F7F">
      <w:pPr>
        <w:rPr>
          <w:sz w:val="24"/>
          <w:szCs w:val="24"/>
        </w:rPr>
        <w:sectPr w:rsidR="009D0F7F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0A711B0" w14:textId="77777777" w:rsidR="009D0F7F" w:rsidRDefault="009D0F7F">
      <w:pPr>
        <w:spacing w:line="200" w:lineRule="exact"/>
        <w:rPr>
          <w:sz w:val="24"/>
          <w:szCs w:val="24"/>
        </w:rPr>
      </w:pPr>
    </w:p>
    <w:p w14:paraId="745E3F36" w14:textId="77777777" w:rsidR="009D0F7F" w:rsidRDefault="009D0F7F">
      <w:pPr>
        <w:rPr>
          <w:sz w:val="24"/>
          <w:szCs w:val="24"/>
        </w:rPr>
      </w:pPr>
    </w:p>
    <w:p w14:paraId="5EABF63F" w14:textId="77777777" w:rsidR="009D0F7F" w:rsidRDefault="009D0F7F">
      <w:pPr>
        <w:spacing w:line="200" w:lineRule="exact"/>
        <w:rPr>
          <w:sz w:val="24"/>
          <w:szCs w:val="24"/>
        </w:rPr>
      </w:pPr>
    </w:p>
    <w:p w14:paraId="022BE10B" w14:textId="52BA156F" w:rsidR="009D0F7F" w:rsidRDefault="00F44DA8" w:rsidP="00303BCF">
      <w:pPr>
        <w:pStyle w:val="1"/>
        <w:rPr>
          <w:sz w:val="20"/>
          <w:szCs w:val="20"/>
        </w:rPr>
      </w:pPr>
      <w:bookmarkStart w:id="2" w:name="_Toc45028584"/>
      <w:r>
        <w:rPr>
          <w:rFonts w:ascii="黑体" w:eastAsia="黑体" w:hAnsi="黑体" w:cs="黑体"/>
          <w:sz w:val="30"/>
          <w:szCs w:val="30"/>
        </w:rPr>
        <w:t>第一章</w:t>
      </w:r>
      <w:r>
        <w:rPr>
          <w:rFonts w:ascii="黑体" w:eastAsia="黑体" w:hAnsi="黑体" w:cs="黑体"/>
          <w:sz w:val="30"/>
          <w:szCs w:val="30"/>
        </w:rPr>
        <w:tab/>
        <w:t>引</w:t>
      </w:r>
      <w:r>
        <w:rPr>
          <w:rFonts w:ascii="黑体" w:eastAsia="黑体" w:hAnsi="黑体" w:cs="黑体"/>
          <w:sz w:val="30"/>
          <w:szCs w:val="30"/>
        </w:rPr>
        <w:tab/>
        <w:t>言</w:t>
      </w:r>
      <w:bookmarkEnd w:id="2"/>
    </w:p>
    <w:p w14:paraId="68651EDD" w14:textId="77777777" w:rsidR="009D0F7F" w:rsidRDefault="00F44DA8" w:rsidP="00303BCF">
      <w:pPr>
        <w:pStyle w:val="2"/>
        <w:rPr>
          <w:sz w:val="20"/>
          <w:szCs w:val="20"/>
        </w:rPr>
      </w:pPr>
      <w:bookmarkStart w:id="3" w:name="_Toc45028585"/>
      <w:r>
        <w:rPr>
          <w:rFonts w:ascii="黑体" w:eastAsia="黑体" w:hAnsi="黑体" w:cs="黑体"/>
          <w:sz w:val="29"/>
          <w:szCs w:val="29"/>
        </w:rPr>
        <w:t>1.1</w:t>
      </w:r>
      <w:r>
        <w:rPr>
          <w:sz w:val="20"/>
          <w:szCs w:val="20"/>
        </w:rPr>
        <w:tab/>
      </w:r>
      <w:r>
        <w:rPr>
          <w:rFonts w:ascii="黑体" w:eastAsia="黑体" w:hAnsi="黑体" w:cs="黑体"/>
          <w:sz w:val="28"/>
          <w:szCs w:val="28"/>
        </w:rPr>
        <w:t>单周期 CPU 的理论结构</w:t>
      </w:r>
      <w:bookmarkEnd w:id="3"/>
    </w:p>
    <w:p w14:paraId="0A5DE326" w14:textId="77777777" w:rsidR="009D0F7F" w:rsidRDefault="009D0F7F">
      <w:pPr>
        <w:spacing w:line="175" w:lineRule="exact"/>
        <w:rPr>
          <w:sz w:val="20"/>
          <w:szCs w:val="20"/>
        </w:rPr>
      </w:pPr>
    </w:p>
    <w:p w14:paraId="4EDFF1A2" w14:textId="77777777" w:rsidR="009D0F7F" w:rsidRDefault="00F44DA8">
      <w:pPr>
        <w:spacing w:line="274" w:lineRule="exact"/>
        <w:ind w:left="480"/>
        <w:rPr>
          <w:sz w:val="20"/>
          <w:szCs w:val="20"/>
        </w:rPr>
      </w:pPr>
      <w:r>
        <w:rPr>
          <w:rFonts w:ascii="宋体" w:eastAsia="宋体" w:hAnsi="宋体" w:cs="宋体"/>
          <w:sz w:val="24"/>
          <w:szCs w:val="24"/>
        </w:rPr>
        <w:t>单周期处理器的数据通路结构如图所示。</w:t>
      </w:r>
    </w:p>
    <w:p w14:paraId="0045C2F9" w14:textId="77777777" w:rsidR="009D0F7F" w:rsidRDefault="009D0F7F">
      <w:pPr>
        <w:rPr>
          <w:sz w:val="24"/>
          <w:szCs w:val="24"/>
        </w:rPr>
      </w:pPr>
    </w:p>
    <w:p w14:paraId="0F558C3F" w14:textId="77777777" w:rsidR="009D0F7F" w:rsidRDefault="00F44DA8">
      <w:pPr>
        <w:rPr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245C199A" wp14:editId="7C4EDD2B">
            <wp:extent cx="5727065" cy="2798445"/>
            <wp:effectExtent l="0" t="0" r="3175" b="5715"/>
            <wp:docPr id="1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798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F212CB" w14:textId="77777777" w:rsidR="009D0F7F" w:rsidRDefault="009D0F7F">
      <w:pPr>
        <w:spacing w:line="200" w:lineRule="exact"/>
        <w:rPr>
          <w:sz w:val="24"/>
          <w:szCs w:val="24"/>
        </w:rPr>
      </w:pPr>
    </w:p>
    <w:p w14:paraId="64C7F002" w14:textId="77777777" w:rsidR="009D0F7F" w:rsidRDefault="009D0F7F">
      <w:pPr>
        <w:spacing w:line="200" w:lineRule="exact"/>
        <w:rPr>
          <w:sz w:val="20"/>
          <w:szCs w:val="20"/>
        </w:rPr>
      </w:pPr>
    </w:p>
    <w:p w14:paraId="654F6F37" w14:textId="77777777" w:rsidR="009D0F7F" w:rsidRDefault="00F44DA8" w:rsidP="00303BCF">
      <w:pPr>
        <w:pStyle w:val="3"/>
        <w:rPr>
          <w:sz w:val="20"/>
          <w:szCs w:val="20"/>
        </w:rPr>
      </w:pPr>
      <w:bookmarkStart w:id="4" w:name="_Toc45028586"/>
      <w:r>
        <w:rPr>
          <w:rFonts w:ascii="黑体" w:eastAsia="黑体" w:hAnsi="黑体" w:cs="黑体"/>
          <w:sz w:val="24"/>
          <w:szCs w:val="24"/>
        </w:rPr>
        <w:t>1.1.1 PC 模块定义</w:t>
      </w:r>
      <w:bookmarkEnd w:id="4"/>
    </w:p>
    <w:p w14:paraId="336A7FCD" w14:textId="77777777" w:rsidR="009D0F7F" w:rsidRDefault="009D0F7F">
      <w:pPr>
        <w:spacing w:line="197" w:lineRule="exact"/>
        <w:rPr>
          <w:sz w:val="20"/>
          <w:szCs w:val="20"/>
        </w:rPr>
      </w:pPr>
    </w:p>
    <w:p w14:paraId="17B5A7C1" w14:textId="77777777" w:rsidR="009D0F7F" w:rsidRDefault="00F44DA8">
      <w:pPr>
        <w:spacing w:line="274" w:lineRule="exact"/>
        <w:ind w:left="480"/>
        <w:rPr>
          <w:sz w:val="20"/>
          <w:szCs w:val="20"/>
        </w:rPr>
      </w:pPr>
      <w:r>
        <w:rPr>
          <w:rFonts w:ascii="宋体" w:eastAsia="宋体" w:hAnsi="宋体" w:cs="宋体"/>
          <w:sz w:val="24"/>
          <w:szCs w:val="24"/>
        </w:rPr>
        <w:t>（1）基本描述</w:t>
      </w:r>
    </w:p>
    <w:p w14:paraId="2EF14725" w14:textId="77777777" w:rsidR="009D0F7F" w:rsidRDefault="009D0F7F">
      <w:pPr>
        <w:spacing w:line="209" w:lineRule="exact"/>
        <w:rPr>
          <w:sz w:val="20"/>
          <w:szCs w:val="20"/>
        </w:rPr>
      </w:pPr>
    </w:p>
    <w:p w14:paraId="79431A79" w14:textId="77777777" w:rsidR="009D0F7F" w:rsidRDefault="00F44DA8">
      <w:pPr>
        <w:spacing w:line="274" w:lineRule="exact"/>
        <w:ind w:left="1220"/>
        <w:rPr>
          <w:sz w:val="20"/>
          <w:szCs w:val="20"/>
        </w:rPr>
      </w:pPr>
      <w:r>
        <w:rPr>
          <w:rFonts w:ascii="宋体" w:eastAsia="宋体" w:hAnsi="宋体" w:cs="宋体"/>
          <w:sz w:val="24"/>
          <w:szCs w:val="24"/>
        </w:rPr>
        <w:t>PC 主要功能是完成输出当前指令地址。复位后，PC 指向 0x0000_3000，此处为第</w:t>
      </w:r>
    </w:p>
    <w:p w14:paraId="1E5B9177" w14:textId="77777777" w:rsidR="009D0F7F" w:rsidRDefault="009D0F7F">
      <w:pPr>
        <w:spacing w:line="209" w:lineRule="exact"/>
        <w:rPr>
          <w:sz w:val="20"/>
          <w:szCs w:val="20"/>
        </w:rPr>
      </w:pPr>
    </w:p>
    <w:p w14:paraId="39E83F4C" w14:textId="77777777" w:rsidR="009D0F7F" w:rsidRDefault="00F44DA8">
      <w:pPr>
        <w:spacing w:line="274" w:lineRule="exact"/>
        <w:ind w:left="7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一条指令的地址。</w:t>
      </w:r>
    </w:p>
    <w:p w14:paraId="1DD121E0" w14:textId="77777777" w:rsidR="009D0F7F" w:rsidRDefault="009D0F7F">
      <w:pPr>
        <w:spacing w:line="274" w:lineRule="exact"/>
        <w:ind w:left="740"/>
        <w:rPr>
          <w:rFonts w:ascii="宋体" w:eastAsia="宋体" w:hAnsi="宋体" w:cs="宋体"/>
          <w:sz w:val="24"/>
          <w:szCs w:val="24"/>
        </w:rPr>
      </w:pPr>
    </w:p>
    <w:p w14:paraId="7B0D4AFD" w14:textId="77777777" w:rsidR="009D0F7F" w:rsidRDefault="009D0F7F">
      <w:pPr>
        <w:spacing w:line="274" w:lineRule="exact"/>
        <w:rPr>
          <w:sz w:val="20"/>
          <w:szCs w:val="20"/>
        </w:rPr>
      </w:pPr>
    </w:p>
    <w:p w14:paraId="4802CA17" w14:textId="77777777" w:rsidR="009D0F7F" w:rsidRDefault="009D0F7F">
      <w:pPr>
        <w:spacing w:line="209" w:lineRule="exact"/>
        <w:rPr>
          <w:sz w:val="20"/>
          <w:szCs w:val="20"/>
        </w:rPr>
      </w:pPr>
    </w:p>
    <w:p w14:paraId="2E0FA9B3" w14:textId="77777777" w:rsidR="009D0F7F" w:rsidRDefault="00F44DA8">
      <w:pPr>
        <w:spacing w:line="274" w:lineRule="exact"/>
        <w:ind w:left="480"/>
        <w:rPr>
          <w:sz w:val="20"/>
          <w:szCs w:val="20"/>
        </w:rPr>
      </w:pPr>
      <w:r>
        <w:rPr>
          <w:rFonts w:ascii="宋体" w:eastAsia="宋体" w:hAnsi="宋体" w:cs="宋体"/>
          <w:sz w:val="24"/>
          <w:szCs w:val="24"/>
        </w:rPr>
        <w:t>（2）模块接口</w:t>
      </w:r>
    </w:p>
    <w:p w14:paraId="29EE0D99" w14:textId="77777777" w:rsidR="009D0F7F" w:rsidRDefault="00F44DA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W w:w="10060" w:type="dxa"/>
        <w:tblInd w:w="-871" w:type="dxa"/>
        <w:tblLook w:val="04A0" w:firstRow="1" w:lastRow="0" w:firstColumn="1" w:lastColumn="0" w:noHBand="0" w:noVBand="1"/>
      </w:tblPr>
      <w:tblGrid>
        <w:gridCol w:w="3040"/>
        <w:gridCol w:w="3620"/>
        <w:gridCol w:w="3400"/>
      </w:tblGrid>
      <w:tr w:rsidR="009D0F7F" w14:paraId="25D142E9" w14:textId="77777777">
        <w:trPr>
          <w:trHeight w:val="276"/>
        </w:trPr>
        <w:tc>
          <w:tcPr>
            <w:tcW w:w="30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8C6AB2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lastRenderedPageBreak/>
              <w:t xml:space="preserve">　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E5E66A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           表1.1 PC接口的模块</w:t>
            </w:r>
          </w:p>
        </w:tc>
        <w:tc>
          <w:tcPr>
            <w:tcW w:w="34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C52962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　</w:t>
            </w:r>
          </w:p>
        </w:tc>
      </w:tr>
      <w:tr w:rsidR="009D0F7F" w14:paraId="575626A4" w14:textId="77777777">
        <w:trPr>
          <w:trHeight w:val="276"/>
        </w:trPr>
        <w:tc>
          <w:tcPr>
            <w:tcW w:w="30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00A1DC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信号名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4E5E1E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方向</w:t>
            </w:r>
          </w:p>
        </w:tc>
        <w:tc>
          <w:tcPr>
            <w:tcW w:w="34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7DA601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描述</w:t>
            </w:r>
          </w:p>
        </w:tc>
      </w:tr>
      <w:tr w:rsidR="009D0F7F" w14:paraId="3C04E052" w14:textId="77777777">
        <w:trPr>
          <w:trHeight w:val="276"/>
        </w:trPr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1536D9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[31:0] NPC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E5F16F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6BF78F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输入的指令地址</w:t>
            </w:r>
          </w:p>
        </w:tc>
      </w:tr>
      <w:tr w:rsidR="009D0F7F" w14:paraId="69C7DDDF" w14:textId="77777777">
        <w:trPr>
          <w:trHeight w:val="276"/>
        </w:trPr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1E8C8C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clk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0299C6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3D1FC46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时钟信号</w:t>
            </w:r>
          </w:p>
        </w:tc>
      </w:tr>
      <w:tr w:rsidR="009D0F7F" w14:paraId="0ED90A77" w14:textId="77777777">
        <w:trPr>
          <w:trHeight w:val="276"/>
        </w:trPr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97A90D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rst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C3D26EC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0B055A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复原信号</w:t>
            </w:r>
          </w:p>
        </w:tc>
      </w:tr>
      <w:tr w:rsidR="009D0F7F" w14:paraId="205F4961" w14:textId="77777777">
        <w:trPr>
          <w:trHeight w:val="276"/>
        </w:trPr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773369F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[31:0] PC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A033EDD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98F7A9A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输出当前指令地址</w:t>
            </w:r>
          </w:p>
        </w:tc>
      </w:tr>
    </w:tbl>
    <w:p w14:paraId="028EC324" w14:textId="77777777" w:rsidR="009D0F7F" w:rsidRDefault="009D0F7F">
      <w:pPr>
        <w:spacing w:line="200" w:lineRule="exact"/>
        <w:rPr>
          <w:sz w:val="24"/>
          <w:szCs w:val="24"/>
        </w:rPr>
      </w:pPr>
    </w:p>
    <w:p w14:paraId="39E0F8B2" w14:textId="77777777" w:rsidR="009D0F7F" w:rsidRDefault="009D0F7F">
      <w:pPr>
        <w:spacing w:line="200" w:lineRule="exact"/>
        <w:rPr>
          <w:sz w:val="24"/>
          <w:szCs w:val="24"/>
        </w:rPr>
      </w:pPr>
    </w:p>
    <w:p w14:paraId="06B19C7C" w14:textId="77777777" w:rsidR="009D0F7F" w:rsidRDefault="009D0F7F">
      <w:pPr>
        <w:spacing w:line="200" w:lineRule="exact"/>
        <w:rPr>
          <w:sz w:val="24"/>
          <w:szCs w:val="24"/>
        </w:rPr>
      </w:pPr>
    </w:p>
    <w:tbl>
      <w:tblPr>
        <w:tblW w:w="10771" w:type="dxa"/>
        <w:tblInd w:w="-871" w:type="dxa"/>
        <w:tblLook w:val="04A0" w:firstRow="1" w:lastRow="0" w:firstColumn="1" w:lastColumn="0" w:noHBand="0" w:noVBand="1"/>
      </w:tblPr>
      <w:tblGrid>
        <w:gridCol w:w="871"/>
        <w:gridCol w:w="20"/>
        <w:gridCol w:w="122"/>
        <w:gridCol w:w="2027"/>
        <w:gridCol w:w="2151"/>
        <w:gridCol w:w="1469"/>
        <w:gridCol w:w="491"/>
        <w:gridCol w:w="2909"/>
        <w:gridCol w:w="631"/>
        <w:gridCol w:w="80"/>
      </w:tblGrid>
      <w:tr w:rsidR="009D0F7F" w14:paraId="784A144C" w14:textId="77777777">
        <w:trPr>
          <w:gridAfter w:val="2"/>
          <w:wAfter w:w="711" w:type="dxa"/>
          <w:trHeight w:val="276"/>
        </w:trPr>
        <w:tc>
          <w:tcPr>
            <w:tcW w:w="3040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CD0707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　</w:t>
            </w:r>
          </w:p>
        </w:tc>
        <w:tc>
          <w:tcPr>
            <w:tcW w:w="362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938A68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           表1.2 PC接口的功能</w:t>
            </w:r>
          </w:p>
        </w:tc>
        <w:tc>
          <w:tcPr>
            <w:tcW w:w="340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31A314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　</w:t>
            </w:r>
          </w:p>
        </w:tc>
      </w:tr>
      <w:tr w:rsidR="009D0F7F" w14:paraId="09E24231" w14:textId="77777777">
        <w:trPr>
          <w:gridAfter w:val="2"/>
          <w:wAfter w:w="711" w:type="dxa"/>
          <w:trHeight w:val="276"/>
        </w:trPr>
        <w:tc>
          <w:tcPr>
            <w:tcW w:w="3040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F9A63D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序号</w:t>
            </w:r>
          </w:p>
        </w:tc>
        <w:tc>
          <w:tcPr>
            <w:tcW w:w="362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6B4B1A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功能名称</w:t>
            </w:r>
          </w:p>
        </w:tc>
        <w:tc>
          <w:tcPr>
            <w:tcW w:w="340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2CEF39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功能描述</w:t>
            </w:r>
          </w:p>
        </w:tc>
      </w:tr>
      <w:tr w:rsidR="009D0F7F" w14:paraId="3B14728B" w14:textId="77777777">
        <w:trPr>
          <w:gridAfter w:val="2"/>
          <w:wAfter w:w="711" w:type="dxa"/>
          <w:trHeight w:val="276"/>
        </w:trPr>
        <w:tc>
          <w:tcPr>
            <w:tcW w:w="30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11F52B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1</w:t>
            </w:r>
          </w:p>
        </w:tc>
        <w:tc>
          <w:tcPr>
            <w:tcW w:w="36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3F74244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复位</w:t>
            </w:r>
          </w:p>
        </w:tc>
        <w:tc>
          <w:tcPr>
            <w:tcW w:w="34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B62E20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rst=1时地址复位为0x0000 0300</w:t>
            </w:r>
          </w:p>
        </w:tc>
      </w:tr>
      <w:tr w:rsidR="009D0F7F" w14:paraId="5BEF49C7" w14:textId="77777777">
        <w:trPr>
          <w:gridAfter w:val="2"/>
          <w:wAfter w:w="711" w:type="dxa"/>
          <w:trHeight w:val="276"/>
        </w:trPr>
        <w:tc>
          <w:tcPr>
            <w:tcW w:w="304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A7B0E26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2</w:t>
            </w:r>
          </w:p>
        </w:tc>
        <w:tc>
          <w:tcPr>
            <w:tcW w:w="362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DDA7E80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输出指令地址</w:t>
            </w:r>
          </w:p>
        </w:tc>
        <w:tc>
          <w:tcPr>
            <w:tcW w:w="340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233E544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时钟到来是，将NPC赋给PC</w:t>
            </w:r>
          </w:p>
        </w:tc>
      </w:tr>
      <w:tr w:rsidR="009D0F7F" w14:paraId="76124C32" w14:textId="77777777">
        <w:tblPrEx>
          <w:tblCellMar>
            <w:left w:w="0" w:type="dxa"/>
            <w:right w:w="0" w:type="dxa"/>
          </w:tblCellMar>
        </w:tblPrEx>
        <w:trPr>
          <w:gridBefore w:val="1"/>
          <w:wBefore w:w="871" w:type="dxa"/>
          <w:trHeight w:val="690"/>
        </w:trPr>
        <w:tc>
          <w:tcPr>
            <w:tcW w:w="20" w:type="dxa"/>
            <w:vAlign w:val="bottom"/>
          </w:tcPr>
          <w:p w14:paraId="05EE3C9A" w14:textId="77777777" w:rsidR="009D0F7F" w:rsidRDefault="009D0F7F" w:rsidP="00303BCF">
            <w:pPr>
              <w:pStyle w:val="3"/>
              <w:rPr>
                <w:sz w:val="24"/>
                <w:szCs w:val="24"/>
              </w:rPr>
            </w:pPr>
          </w:p>
        </w:tc>
        <w:tc>
          <w:tcPr>
            <w:tcW w:w="122" w:type="dxa"/>
            <w:vAlign w:val="bottom"/>
          </w:tcPr>
          <w:p w14:paraId="1F97833D" w14:textId="77777777" w:rsidR="009D0F7F" w:rsidRDefault="009D0F7F" w:rsidP="00303BCF">
            <w:pPr>
              <w:pStyle w:val="3"/>
              <w:rPr>
                <w:sz w:val="24"/>
                <w:szCs w:val="24"/>
              </w:rPr>
            </w:pPr>
          </w:p>
        </w:tc>
        <w:tc>
          <w:tcPr>
            <w:tcW w:w="4178" w:type="dxa"/>
            <w:gridSpan w:val="2"/>
            <w:vAlign w:val="bottom"/>
          </w:tcPr>
          <w:p w14:paraId="129283D8" w14:textId="77777777" w:rsidR="009D0F7F" w:rsidRDefault="00F44DA8" w:rsidP="00303BCF">
            <w:pPr>
              <w:pStyle w:val="3"/>
              <w:rPr>
                <w:sz w:val="20"/>
                <w:szCs w:val="20"/>
              </w:rPr>
            </w:pPr>
            <w:bookmarkStart w:id="5" w:name="_Toc45028587"/>
            <w:r>
              <w:rPr>
                <w:rFonts w:ascii="黑体" w:eastAsia="黑体" w:hAnsi="黑体" w:cs="黑体"/>
                <w:sz w:val="24"/>
                <w:szCs w:val="24"/>
              </w:rPr>
              <w:t>1.1.2 NPC 模块定义</w:t>
            </w:r>
            <w:bookmarkEnd w:id="5"/>
          </w:p>
        </w:tc>
        <w:tc>
          <w:tcPr>
            <w:tcW w:w="1960" w:type="dxa"/>
            <w:gridSpan w:val="2"/>
            <w:vAlign w:val="bottom"/>
          </w:tcPr>
          <w:p w14:paraId="19D8B04A" w14:textId="77777777" w:rsidR="009D0F7F" w:rsidRDefault="009D0F7F" w:rsidP="00303BCF">
            <w:pPr>
              <w:pStyle w:val="3"/>
              <w:rPr>
                <w:sz w:val="24"/>
                <w:szCs w:val="24"/>
              </w:rPr>
            </w:pPr>
          </w:p>
        </w:tc>
        <w:tc>
          <w:tcPr>
            <w:tcW w:w="3540" w:type="dxa"/>
            <w:gridSpan w:val="2"/>
            <w:vAlign w:val="bottom"/>
          </w:tcPr>
          <w:p w14:paraId="28EFD0EA" w14:textId="77777777" w:rsidR="009D0F7F" w:rsidRDefault="009D0F7F" w:rsidP="00303BCF">
            <w:pPr>
              <w:pStyle w:val="3"/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132E662B" w14:textId="77777777" w:rsidR="009D0F7F" w:rsidRDefault="009D0F7F" w:rsidP="00303BCF">
            <w:pPr>
              <w:pStyle w:val="3"/>
              <w:rPr>
                <w:sz w:val="24"/>
                <w:szCs w:val="24"/>
              </w:rPr>
            </w:pPr>
          </w:p>
        </w:tc>
      </w:tr>
      <w:tr w:rsidR="009D0F7F" w14:paraId="24E30B7F" w14:textId="77777777">
        <w:tblPrEx>
          <w:tblCellMar>
            <w:left w:w="0" w:type="dxa"/>
            <w:right w:w="0" w:type="dxa"/>
          </w:tblCellMar>
        </w:tblPrEx>
        <w:trPr>
          <w:gridBefore w:val="1"/>
          <w:wBefore w:w="871" w:type="dxa"/>
          <w:trHeight w:val="470"/>
        </w:trPr>
        <w:tc>
          <w:tcPr>
            <w:tcW w:w="20" w:type="dxa"/>
            <w:vAlign w:val="bottom"/>
          </w:tcPr>
          <w:p w14:paraId="37020C6E" w14:textId="77777777" w:rsidR="009D0F7F" w:rsidRDefault="009D0F7F">
            <w:pPr>
              <w:rPr>
                <w:sz w:val="24"/>
                <w:szCs w:val="24"/>
              </w:rPr>
            </w:pPr>
          </w:p>
        </w:tc>
        <w:tc>
          <w:tcPr>
            <w:tcW w:w="122" w:type="dxa"/>
            <w:vAlign w:val="bottom"/>
          </w:tcPr>
          <w:p w14:paraId="64A3B1F3" w14:textId="77777777" w:rsidR="009D0F7F" w:rsidRDefault="009D0F7F">
            <w:pPr>
              <w:rPr>
                <w:sz w:val="24"/>
                <w:szCs w:val="24"/>
              </w:rPr>
            </w:pPr>
          </w:p>
        </w:tc>
        <w:tc>
          <w:tcPr>
            <w:tcW w:w="4178" w:type="dxa"/>
            <w:gridSpan w:val="2"/>
            <w:vAlign w:val="bottom"/>
          </w:tcPr>
          <w:p w14:paraId="76EE96E2" w14:textId="77777777" w:rsidR="009D0F7F" w:rsidRDefault="00F44DA8">
            <w:pPr>
              <w:spacing w:line="274" w:lineRule="exact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（1）基本描述</w:t>
            </w:r>
          </w:p>
        </w:tc>
        <w:tc>
          <w:tcPr>
            <w:tcW w:w="1960" w:type="dxa"/>
            <w:gridSpan w:val="2"/>
            <w:vAlign w:val="bottom"/>
          </w:tcPr>
          <w:p w14:paraId="3A1F539D" w14:textId="77777777" w:rsidR="009D0F7F" w:rsidRDefault="009D0F7F">
            <w:pPr>
              <w:rPr>
                <w:sz w:val="24"/>
                <w:szCs w:val="24"/>
              </w:rPr>
            </w:pPr>
          </w:p>
        </w:tc>
        <w:tc>
          <w:tcPr>
            <w:tcW w:w="3540" w:type="dxa"/>
            <w:gridSpan w:val="2"/>
            <w:vAlign w:val="bottom"/>
          </w:tcPr>
          <w:p w14:paraId="5ED77D15" w14:textId="77777777" w:rsidR="009D0F7F" w:rsidRDefault="009D0F7F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0BE680AC" w14:textId="77777777" w:rsidR="009D0F7F" w:rsidRDefault="009D0F7F">
            <w:pPr>
              <w:rPr>
                <w:sz w:val="24"/>
                <w:szCs w:val="24"/>
              </w:rPr>
            </w:pPr>
          </w:p>
        </w:tc>
      </w:tr>
    </w:tbl>
    <w:p w14:paraId="353CC5C7" w14:textId="77777777" w:rsidR="009D0F7F" w:rsidRDefault="009D0F7F">
      <w:pPr>
        <w:spacing w:line="206" w:lineRule="exact"/>
        <w:rPr>
          <w:sz w:val="20"/>
          <w:szCs w:val="20"/>
        </w:rPr>
      </w:pPr>
    </w:p>
    <w:p w14:paraId="777C376F" w14:textId="77777777" w:rsidR="009D0F7F" w:rsidRDefault="00F44DA8">
      <w:pPr>
        <w:spacing w:line="274" w:lineRule="exact"/>
        <w:ind w:left="1400"/>
        <w:rPr>
          <w:sz w:val="20"/>
          <w:szCs w:val="20"/>
        </w:rPr>
      </w:pPr>
      <w:r>
        <w:rPr>
          <w:rFonts w:ascii="宋体" w:eastAsia="宋体" w:hAnsi="宋体" w:cs="宋体"/>
          <w:sz w:val="24"/>
          <w:szCs w:val="24"/>
        </w:rPr>
        <w:t>NPC 主要功能是根据当前指令是否为跳转分支指令，输出下一条指令的地址。该模块</w:t>
      </w:r>
    </w:p>
    <w:p w14:paraId="73679CD9" w14:textId="77777777" w:rsidR="009D0F7F" w:rsidRDefault="009D0F7F">
      <w:pPr>
        <w:spacing w:line="192" w:lineRule="exact"/>
        <w:rPr>
          <w:sz w:val="20"/>
          <w:szCs w:val="20"/>
        </w:rPr>
      </w:pPr>
    </w:p>
    <w:p w14:paraId="68F93707" w14:textId="77777777" w:rsidR="009D0F7F" w:rsidRDefault="00F44DA8">
      <w:pPr>
        <w:spacing w:line="274" w:lineRule="exact"/>
        <w:ind w:left="9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调用了 signext 模块。</w:t>
      </w:r>
    </w:p>
    <w:p w14:paraId="3BC0EDAC" w14:textId="77777777" w:rsidR="009D0F7F" w:rsidRDefault="009D0F7F">
      <w:pPr>
        <w:spacing w:line="274" w:lineRule="exact"/>
        <w:ind w:left="980"/>
        <w:rPr>
          <w:sz w:val="20"/>
          <w:szCs w:val="20"/>
        </w:rPr>
      </w:pPr>
    </w:p>
    <w:p w14:paraId="736AA910" w14:textId="77777777" w:rsidR="009D0F7F" w:rsidRDefault="009D0F7F">
      <w:pPr>
        <w:spacing w:line="201" w:lineRule="exact"/>
        <w:rPr>
          <w:sz w:val="20"/>
          <w:szCs w:val="20"/>
        </w:rPr>
      </w:pPr>
    </w:p>
    <w:p w14:paraId="5DE4B2E3" w14:textId="77777777" w:rsidR="009D0F7F" w:rsidRDefault="00F44DA8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（2）模块接</w:t>
      </w:r>
      <w:r>
        <w:rPr>
          <w:rFonts w:ascii="宋体" w:eastAsia="宋体" w:hAnsi="宋体" w:cs="宋体" w:hint="eastAsia"/>
          <w:sz w:val="24"/>
          <w:szCs w:val="24"/>
        </w:rPr>
        <w:t>口</w:t>
      </w:r>
    </w:p>
    <w:tbl>
      <w:tblPr>
        <w:tblW w:w="10060" w:type="dxa"/>
        <w:tblInd w:w="-871" w:type="dxa"/>
        <w:tblLook w:val="04A0" w:firstRow="1" w:lastRow="0" w:firstColumn="1" w:lastColumn="0" w:noHBand="0" w:noVBand="1"/>
      </w:tblPr>
      <w:tblGrid>
        <w:gridCol w:w="3040"/>
        <w:gridCol w:w="3620"/>
        <w:gridCol w:w="3400"/>
      </w:tblGrid>
      <w:tr w:rsidR="009D0F7F" w14:paraId="454A1459" w14:textId="77777777">
        <w:trPr>
          <w:trHeight w:val="276"/>
        </w:trPr>
        <w:tc>
          <w:tcPr>
            <w:tcW w:w="30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AF93D8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　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C79617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表1.3 NPC接口的模块</w:t>
            </w:r>
          </w:p>
        </w:tc>
        <w:tc>
          <w:tcPr>
            <w:tcW w:w="34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D5DB47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　</w:t>
            </w:r>
          </w:p>
        </w:tc>
      </w:tr>
      <w:tr w:rsidR="009D0F7F" w14:paraId="3CD473F6" w14:textId="77777777">
        <w:trPr>
          <w:trHeight w:val="276"/>
        </w:trPr>
        <w:tc>
          <w:tcPr>
            <w:tcW w:w="30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FB8734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信号名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7EACCE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方向</w:t>
            </w:r>
          </w:p>
        </w:tc>
        <w:tc>
          <w:tcPr>
            <w:tcW w:w="34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FB84FA6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描述</w:t>
            </w:r>
          </w:p>
        </w:tc>
      </w:tr>
      <w:tr w:rsidR="009D0F7F" w14:paraId="4BF7DB7C" w14:textId="77777777">
        <w:trPr>
          <w:trHeight w:val="276"/>
        </w:trPr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D718A58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zero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D533FA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37C7C6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ALU运算结果是否为0</w:t>
            </w:r>
          </w:p>
        </w:tc>
      </w:tr>
      <w:tr w:rsidR="009D0F7F" w14:paraId="019D504D" w14:textId="77777777">
        <w:trPr>
          <w:trHeight w:val="276"/>
        </w:trPr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ABF4BE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[31:0] pc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D90EEB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1E0472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当前地址</w:t>
            </w:r>
          </w:p>
        </w:tc>
      </w:tr>
      <w:tr w:rsidR="009D0F7F" w14:paraId="5A25E18E" w14:textId="77777777">
        <w:trPr>
          <w:trHeight w:val="276"/>
        </w:trPr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1E4702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[31:0]busA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96D193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F2BC12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Rt寄存器的值</w:t>
            </w:r>
          </w:p>
        </w:tc>
      </w:tr>
      <w:tr w:rsidR="009D0F7F" w14:paraId="358BF36F" w14:textId="77777777">
        <w:trPr>
          <w:trHeight w:val="276"/>
        </w:trPr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A4AF31A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[25:0]Target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5D2994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10D36E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J型指令的地址段</w:t>
            </w:r>
          </w:p>
        </w:tc>
      </w:tr>
      <w:tr w:rsidR="009D0F7F" w14:paraId="25EB0403" w14:textId="77777777">
        <w:trPr>
          <w:trHeight w:val="276"/>
        </w:trPr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06C64F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[5:0]op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F2AE7F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C1D2A43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操作码</w:t>
            </w:r>
          </w:p>
        </w:tc>
      </w:tr>
      <w:tr w:rsidR="009D0F7F" w14:paraId="0FEB5BFE" w14:textId="77777777">
        <w:trPr>
          <w:trHeight w:val="276"/>
        </w:trPr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05BF5B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[5:0]func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8ADEDA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940E0A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R型指令标识段</w:t>
            </w:r>
          </w:p>
        </w:tc>
      </w:tr>
      <w:tr w:rsidR="009D0F7F" w14:paraId="21A9438C" w14:textId="77777777">
        <w:trPr>
          <w:trHeight w:val="276"/>
        </w:trPr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334E841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jump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FBEDC4E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167C3E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是否为J型指令</w:t>
            </w:r>
          </w:p>
        </w:tc>
      </w:tr>
      <w:tr w:rsidR="009D0F7F" w14:paraId="40E473F5" w14:textId="77777777">
        <w:trPr>
          <w:trHeight w:val="276"/>
        </w:trPr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5911059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[15:0]imm16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2D12E7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3B0967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立即数</w:t>
            </w:r>
          </w:p>
        </w:tc>
      </w:tr>
      <w:tr w:rsidR="009D0F7F" w14:paraId="12E1B611" w14:textId="77777777">
        <w:trPr>
          <w:trHeight w:val="276"/>
        </w:trPr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41590B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[4:0]rt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01C912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C8B9BB7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Rt寄存器的值</w:t>
            </w:r>
          </w:p>
        </w:tc>
      </w:tr>
      <w:tr w:rsidR="009D0F7F" w14:paraId="216898B6" w14:textId="77777777">
        <w:trPr>
          <w:trHeight w:val="276"/>
        </w:trPr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1263F1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[31:0]NPC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911679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181EF5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下条指令的地址</w:t>
            </w:r>
          </w:p>
        </w:tc>
      </w:tr>
      <w:tr w:rsidR="009D0F7F" w14:paraId="2CB6D008" w14:textId="77777777">
        <w:trPr>
          <w:trHeight w:val="276"/>
        </w:trPr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4B753C3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Branch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8152AEB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F1C535C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是否需要跳转Branch地址</w:t>
            </w:r>
          </w:p>
        </w:tc>
      </w:tr>
      <w:tr w:rsidR="009D0F7F" w14:paraId="12A8A517" w14:textId="77777777">
        <w:trPr>
          <w:trHeight w:val="276"/>
        </w:trPr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C57940D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　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6D7AC0F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5AF0A6AC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5D36EB8D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表1.4 NPC接口的功能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EF75C9D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　</w:t>
            </w:r>
          </w:p>
        </w:tc>
      </w:tr>
      <w:tr w:rsidR="009D0F7F" w14:paraId="12F8B861" w14:textId="77777777">
        <w:trPr>
          <w:trHeight w:val="276"/>
        </w:trPr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AD223B7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序号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AB124CF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功能名称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8DDE075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　</w:t>
            </w:r>
          </w:p>
        </w:tc>
      </w:tr>
      <w:tr w:rsidR="009D0F7F" w14:paraId="790C7C76" w14:textId="77777777">
        <w:trPr>
          <w:trHeight w:val="276"/>
        </w:trPr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AC62CD7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1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FB31882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输出指令地址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4C01C5A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根据zero和branch输出下条地址</w:t>
            </w:r>
          </w:p>
        </w:tc>
      </w:tr>
      <w:tr w:rsidR="009D0F7F" w14:paraId="3F15246B" w14:textId="77777777">
        <w:trPr>
          <w:trHeight w:val="276"/>
        </w:trPr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F0FBDEA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2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9F5AE5F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输出指令地址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12F4FCB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根据jump和target输出下条地址</w:t>
            </w:r>
          </w:p>
        </w:tc>
      </w:tr>
    </w:tbl>
    <w:p w14:paraId="3DA472B0" w14:textId="0E42DEBE" w:rsidR="009D0F7F" w:rsidRDefault="00F44DA8" w:rsidP="00303BCF">
      <w:pPr>
        <w:pStyle w:val="3"/>
        <w:rPr>
          <w:sz w:val="20"/>
          <w:szCs w:val="20"/>
        </w:rPr>
      </w:pPr>
      <w:bookmarkStart w:id="6" w:name="_Toc45028588"/>
      <w:r>
        <w:rPr>
          <w:rFonts w:ascii="黑体" w:eastAsia="黑体" w:hAnsi="黑体" w:cs="黑体"/>
          <w:sz w:val="24"/>
          <w:szCs w:val="24"/>
        </w:rPr>
        <w:lastRenderedPageBreak/>
        <w:t>1.1.3 ALU 模块定义</w:t>
      </w:r>
      <w:bookmarkEnd w:id="6"/>
    </w:p>
    <w:p w14:paraId="68D08D25" w14:textId="77777777" w:rsidR="009D0F7F" w:rsidRDefault="009D0F7F">
      <w:pPr>
        <w:spacing w:line="194" w:lineRule="exact"/>
        <w:rPr>
          <w:sz w:val="20"/>
          <w:szCs w:val="20"/>
        </w:rPr>
      </w:pPr>
    </w:p>
    <w:p w14:paraId="23C3C206" w14:textId="77777777" w:rsidR="009D0F7F" w:rsidRDefault="00F44DA8">
      <w:pPr>
        <w:pStyle w:val="a8"/>
        <w:numPr>
          <w:ilvl w:val="0"/>
          <w:numId w:val="3"/>
        </w:numPr>
        <w:spacing w:line="274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基本描述</w:t>
      </w:r>
    </w:p>
    <w:p w14:paraId="27F72424" w14:textId="77777777" w:rsidR="009D0F7F" w:rsidRDefault="00F44DA8">
      <w:pPr>
        <w:spacing w:line="274" w:lineRule="exact"/>
        <w:ind w:left="600"/>
        <w:rPr>
          <w:sz w:val="20"/>
          <w:szCs w:val="20"/>
        </w:rPr>
      </w:pPr>
      <w:r>
        <w:rPr>
          <w:rFonts w:hint="eastAsia"/>
          <w:sz w:val="20"/>
          <w:szCs w:val="20"/>
        </w:rPr>
        <w:t>实现</w:t>
      </w:r>
      <w:r>
        <w:rPr>
          <w:rFonts w:ascii="Calibri" w:eastAsia="Calibri" w:hAnsi="Calibri" w:cs="Calibri"/>
        </w:rPr>
        <w:t>addu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subu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slt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and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nor</w:t>
      </w:r>
      <w:r>
        <w:rPr>
          <w:rFonts w:ascii="宋体" w:eastAsia="宋体" w:hAnsi="宋体" w:cs="宋体" w:hint="eastAsia"/>
        </w:rPr>
        <w:t>，</w:t>
      </w:r>
      <w:r>
        <w:rPr>
          <w:rFonts w:ascii="Calibri" w:eastAsia="Calibri" w:hAnsi="Calibri" w:cs="Calibri"/>
        </w:rPr>
        <w:t>or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xor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sll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srl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 xml:space="preserve">sltu 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sllv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sra</w:t>
      </w:r>
      <w:r>
        <w:rPr>
          <w:rFonts w:ascii="宋体" w:eastAsia="宋体" w:hAnsi="宋体" w:cs="宋体" w:hint="eastAsia"/>
        </w:rPr>
        <w:t>，</w:t>
      </w:r>
      <w:r>
        <w:rPr>
          <w:rFonts w:ascii="Calibri" w:eastAsia="Calibri" w:hAnsi="Calibri" w:cs="Calibri"/>
        </w:rPr>
        <w:t>srav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srlv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lui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slti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 xml:space="preserve">sltiu </w:t>
      </w:r>
      <w:r>
        <w:rPr>
          <w:rFonts w:ascii="宋体" w:eastAsia="宋体" w:hAnsi="宋体" w:cs="宋体"/>
        </w:rPr>
        <w:t>等基本</w:t>
      </w:r>
      <w:r>
        <w:rPr>
          <w:rFonts w:ascii="宋体" w:eastAsia="宋体" w:hAnsi="宋体" w:cs="宋体" w:hint="eastAsia"/>
        </w:rPr>
        <w:t>操作</w:t>
      </w:r>
    </w:p>
    <w:p w14:paraId="4F324940" w14:textId="77777777" w:rsidR="009D0F7F" w:rsidRDefault="00F44DA8">
      <w:pPr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（2）模块接</w:t>
      </w:r>
      <w:r>
        <w:rPr>
          <w:rFonts w:ascii="宋体" w:eastAsia="宋体" w:hAnsi="宋体" w:cs="宋体" w:hint="eastAsia"/>
          <w:sz w:val="24"/>
          <w:szCs w:val="24"/>
        </w:rPr>
        <w:t>口</w:t>
      </w:r>
    </w:p>
    <w:tbl>
      <w:tblPr>
        <w:tblW w:w="9240" w:type="dxa"/>
        <w:tblLook w:val="04A0" w:firstRow="1" w:lastRow="0" w:firstColumn="1" w:lastColumn="0" w:noHBand="0" w:noVBand="1"/>
      </w:tblPr>
      <w:tblGrid>
        <w:gridCol w:w="3120"/>
        <w:gridCol w:w="3140"/>
        <w:gridCol w:w="2980"/>
      </w:tblGrid>
      <w:tr w:rsidR="009D0F7F" w14:paraId="0B9A06F5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3103BA" w14:textId="77777777" w:rsidR="009D0F7F" w:rsidRDefault="009D0F7F">
            <w:pPr>
              <w:rPr>
                <w:rFonts w:ascii="宋体" w:eastAsia="宋体" w:hAnsi="宋体" w:cs="宋体"/>
                <w:sz w:val="20"/>
                <w:szCs w:val="24"/>
              </w:rPr>
            </w:pP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E68CA7E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表1.5 ALU的接口模块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2D0808" w14:textId="77777777" w:rsidR="009D0F7F" w:rsidRDefault="009D0F7F">
            <w:pPr>
              <w:rPr>
                <w:rFonts w:ascii="等线" w:eastAsia="等线" w:hAnsi="等线" w:cs="宋体"/>
                <w:color w:val="000000"/>
              </w:rPr>
            </w:pPr>
          </w:p>
        </w:tc>
      </w:tr>
      <w:tr w:rsidR="009D0F7F" w14:paraId="348A664C" w14:textId="77777777">
        <w:trPr>
          <w:trHeight w:val="276"/>
        </w:trPr>
        <w:tc>
          <w:tcPr>
            <w:tcW w:w="31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F0995A2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信号名</w:t>
            </w:r>
          </w:p>
        </w:tc>
        <w:tc>
          <w:tcPr>
            <w:tcW w:w="31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DBE3D46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方向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415C9B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描述</w:t>
            </w:r>
          </w:p>
        </w:tc>
      </w:tr>
      <w:tr w:rsidR="009D0F7F" w14:paraId="77F3F96A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835018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[4:0]ALUctr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A4846F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795664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ALU控制信号</w:t>
            </w:r>
          </w:p>
        </w:tc>
      </w:tr>
      <w:tr w:rsidR="009D0F7F" w14:paraId="159025F7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B45576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[31:0]busA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3F76BE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BB3FEC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ALU运算值</w:t>
            </w:r>
          </w:p>
        </w:tc>
      </w:tr>
      <w:tr w:rsidR="009D0F7F" w14:paraId="090B05CD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0D376A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[31:0] tempBus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13D0AC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39374B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ALU运算值</w:t>
            </w:r>
          </w:p>
        </w:tc>
      </w:tr>
      <w:tr w:rsidR="009D0F7F" w14:paraId="155AF425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EA3CE1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[4:0] shamt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2E2814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CC464C6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shamt段</w:t>
            </w:r>
          </w:p>
        </w:tc>
      </w:tr>
      <w:tr w:rsidR="009D0F7F" w14:paraId="50B2CD9E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54FECA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[31:0] Result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BF72F0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O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A915B6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ALU运算结果</w:t>
            </w:r>
          </w:p>
        </w:tc>
      </w:tr>
      <w:tr w:rsidR="009D0F7F" w14:paraId="5F3A56D1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68712D1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Zero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6E9D5C3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O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3BA5ACE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ALU运算结果是否为0</w:t>
            </w:r>
          </w:p>
        </w:tc>
      </w:tr>
    </w:tbl>
    <w:p w14:paraId="5C2182CA" w14:textId="77777777" w:rsidR="009D0F7F" w:rsidRDefault="009D0F7F" w:rsidP="00303BCF">
      <w:pPr>
        <w:pStyle w:val="3"/>
        <w:rPr>
          <w:sz w:val="20"/>
          <w:szCs w:val="20"/>
        </w:rPr>
      </w:pPr>
    </w:p>
    <w:p w14:paraId="0CA36AAF" w14:textId="77777777" w:rsidR="009D0F7F" w:rsidRDefault="00F44DA8" w:rsidP="00303BCF">
      <w:pPr>
        <w:pStyle w:val="3"/>
        <w:rPr>
          <w:rFonts w:ascii="黑体" w:eastAsia="黑体" w:hAnsi="黑体" w:cs="黑体"/>
          <w:sz w:val="24"/>
          <w:szCs w:val="24"/>
        </w:rPr>
      </w:pPr>
      <w:bookmarkStart w:id="7" w:name="_Toc45028589"/>
      <w:r>
        <w:rPr>
          <w:rFonts w:ascii="黑体" w:eastAsia="黑体" w:hAnsi="黑体" w:cs="黑体"/>
          <w:sz w:val="24"/>
          <w:szCs w:val="24"/>
        </w:rPr>
        <w:t>1.1.</w:t>
      </w:r>
      <w:r>
        <w:rPr>
          <w:rFonts w:ascii="黑体" w:eastAsia="黑体" w:hAnsi="黑体" w:cs="黑体" w:hint="eastAsia"/>
          <w:sz w:val="24"/>
          <w:szCs w:val="24"/>
        </w:rPr>
        <w:t>4</w:t>
      </w:r>
      <w:r>
        <w:rPr>
          <w:rFonts w:ascii="黑体" w:eastAsia="黑体" w:hAnsi="黑体" w:cs="黑体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dm</w:t>
      </w:r>
      <w:r>
        <w:rPr>
          <w:rFonts w:ascii="黑体" w:eastAsia="黑体" w:hAnsi="黑体" w:cs="黑体"/>
          <w:sz w:val="24"/>
          <w:szCs w:val="24"/>
        </w:rPr>
        <w:t xml:space="preserve"> 模块定义</w:t>
      </w:r>
      <w:bookmarkEnd w:id="7"/>
    </w:p>
    <w:p w14:paraId="7440733E" w14:textId="77777777" w:rsidR="009D0F7F" w:rsidRDefault="00F44DA8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数据内存大小为 4K，根据输入的地址读出数据内存中的数据，并根据数据写信号，将输入的数据选择写入数据内存中。</w:t>
      </w:r>
    </w:p>
    <w:p w14:paraId="67921026" w14:textId="77777777" w:rsidR="009D0F7F" w:rsidRDefault="00F44DA8">
      <w:pPr>
        <w:pStyle w:val="a8"/>
        <w:numPr>
          <w:ilvl w:val="0"/>
          <w:numId w:val="3"/>
        </w:numPr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模块接口</w:t>
      </w:r>
    </w:p>
    <w:tbl>
      <w:tblPr>
        <w:tblW w:w="9240" w:type="dxa"/>
        <w:tblLook w:val="04A0" w:firstRow="1" w:lastRow="0" w:firstColumn="1" w:lastColumn="0" w:noHBand="0" w:noVBand="1"/>
      </w:tblPr>
      <w:tblGrid>
        <w:gridCol w:w="3120"/>
        <w:gridCol w:w="3140"/>
        <w:gridCol w:w="2980"/>
      </w:tblGrid>
      <w:tr w:rsidR="009D0F7F" w14:paraId="735D9334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82811B" w14:textId="77777777" w:rsidR="009D0F7F" w:rsidRDefault="009D0F7F">
            <w:pPr>
              <w:rPr>
                <w:rFonts w:ascii="宋体" w:eastAsia="宋体" w:hAnsi="宋体" w:cs="宋体"/>
                <w:sz w:val="20"/>
                <w:szCs w:val="24"/>
              </w:rPr>
            </w:pP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9FD9F3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表1.7dm的接口模块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7923C1" w14:textId="77777777" w:rsidR="009D0F7F" w:rsidRDefault="009D0F7F">
            <w:pPr>
              <w:rPr>
                <w:rFonts w:ascii="等线" w:eastAsia="等线" w:hAnsi="等线" w:cs="宋体"/>
                <w:color w:val="000000"/>
              </w:rPr>
            </w:pPr>
          </w:p>
        </w:tc>
      </w:tr>
      <w:tr w:rsidR="009D0F7F" w14:paraId="044DC463" w14:textId="77777777">
        <w:trPr>
          <w:trHeight w:val="276"/>
        </w:trPr>
        <w:tc>
          <w:tcPr>
            <w:tcW w:w="31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E527E7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信号名</w:t>
            </w:r>
          </w:p>
        </w:tc>
        <w:tc>
          <w:tcPr>
            <w:tcW w:w="31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38A60D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方向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473875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描述</w:t>
            </w:r>
          </w:p>
        </w:tc>
      </w:tr>
      <w:tr w:rsidR="009D0F7F" w14:paraId="18F393FD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73C250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[31:0] addr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F24152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C09A7E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地址信号</w:t>
            </w:r>
          </w:p>
        </w:tc>
      </w:tr>
      <w:tr w:rsidR="009D0F7F" w14:paraId="695F7EAD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3811DF0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we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664F8A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F062252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写使能</w:t>
            </w:r>
          </w:p>
        </w:tc>
      </w:tr>
      <w:tr w:rsidR="009D0F7F" w14:paraId="0C416D75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8B995A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clk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986D7C0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0FDA95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时钟</w:t>
            </w:r>
          </w:p>
        </w:tc>
      </w:tr>
      <w:tr w:rsidR="009D0F7F" w14:paraId="5367DE96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10E77D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[31:0] din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8D72EA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7E3FF1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写入地址的值</w:t>
            </w:r>
          </w:p>
        </w:tc>
      </w:tr>
      <w:tr w:rsidR="009D0F7F" w14:paraId="52AAF301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D2F8C2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[5:0] op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9E0345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F02AEA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操作码</w:t>
            </w:r>
          </w:p>
        </w:tc>
      </w:tr>
      <w:tr w:rsidR="009D0F7F" w14:paraId="57580E61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3394D59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[31:0] dout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858EEF4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O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6D3D326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读取内存地址的值</w:t>
            </w:r>
          </w:p>
        </w:tc>
      </w:tr>
    </w:tbl>
    <w:p w14:paraId="682C7434" w14:textId="77777777" w:rsidR="009D0F7F" w:rsidRDefault="00F44DA8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功能模块</w:t>
      </w:r>
    </w:p>
    <w:tbl>
      <w:tblPr>
        <w:tblW w:w="9240" w:type="dxa"/>
        <w:tblLook w:val="04A0" w:firstRow="1" w:lastRow="0" w:firstColumn="1" w:lastColumn="0" w:noHBand="0" w:noVBand="1"/>
      </w:tblPr>
      <w:tblGrid>
        <w:gridCol w:w="3120"/>
        <w:gridCol w:w="3140"/>
        <w:gridCol w:w="2980"/>
      </w:tblGrid>
      <w:tr w:rsidR="009D0F7F" w14:paraId="6F03850A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72EE59" w14:textId="77777777" w:rsidR="009D0F7F" w:rsidRDefault="009D0F7F">
            <w:pPr>
              <w:rPr>
                <w:rFonts w:ascii="宋体" w:eastAsia="宋体" w:hAnsi="宋体" w:cs="宋体"/>
                <w:sz w:val="20"/>
                <w:szCs w:val="24"/>
              </w:rPr>
            </w:pP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2E7EAF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表1.8dm的功能模块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BEDBD1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</w:tr>
      <w:tr w:rsidR="009D0F7F" w14:paraId="0AFD4D74" w14:textId="77777777">
        <w:trPr>
          <w:trHeight w:val="276"/>
        </w:trPr>
        <w:tc>
          <w:tcPr>
            <w:tcW w:w="31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513BF9A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序号</w:t>
            </w:r>
          </w:p>
        </w:tc>
        <w:tc>
          <w:tcPr>
            <w:tcW w:w="31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AA682A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功能名称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6AD86A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功能描述</w:t>
            </w:r>
          </w:p>
        </w:tc>
      </w:tr>
      <w:tr w:rsidR="009D0F7F" w14:paraId="3535AF0C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9100AE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1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D3ED1F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读数据主存数据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3CBD45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根据地址，读取内存值</w:t>
            </w:r>
          </w:p>
        </w:tc>
      </w:tr>
      <w:tr w:rsidR="009D0F7F" w14:paraId="1265C10D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78934ED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2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5C060F6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写入主存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0547052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根据写使能和写地址主存写值</w:t>
            </w:r>
          </w:p>
        </w:tc>
      </w:tr>
    </w:tbl>
    <w:p w14:paraId="64ABB93B" w14:textId="77777777" w:rsidR="009D0F7F" w:rsidRDefault="00F44DA8" w:rsidP="00303BCF">
      <w:pPr>
        <w:pStyle w:val="3"/>
        <w:rPr>
          <w:rFonts w:ascii="黑体" w:eastAsia="黑体" w:hAnsi="黑体" w:cs="黑体"/>
          <w:sz w:val="24"/>
          <w:szCs w:val="24"/>
        </w:rPr>
      </w:pPr>
      <w:bookmarkStart w:id="8" w:name="_Toc45028590"/>
      <w:r>
        <w:rPr>
          <w:rFonts w:ascii="黑体" w:eastAsia="黑体" w:hAnsi="黑体" w:cs="黑体"/>
          <w:sz w:val="24"/>
          <w:szCs w:val="24"/>
        </w:rPr>
        <w:t>1.1.</w:t>
      </w:r>
      <w:r>
        <w:rPr>
          <w:rFonts w:ascii="黑体" w:eastAsia="黑体" w:hAnsi="黑体" w:cs="黑体" w:hint="eastAsia"/>
          <w:sz w:val="24"/>
          <w:szCs w:val="24"/>
        </w:rPr>
        <w:t>5</w:t>
      </w:r>
      <w:r>
        <w:rPr>
          <w:rFonts w:ascii="黑体" w:eastAsia="黑体" w:hAnsi="黑体" w:cs="黑体"/>
          <w:sz w:val="24"/>
          <w:szCs w:val="24"/>
        </w:rPr>
        <w:t xml:space="preserve"> i</w:t>
      </w:r>
      <w:r>
        <w:rPr>
          <w:rFonts w:ascii="黑体" w:eastAsia="黑体" w:hAnsi="黑体" w:cs="黑体" w:hint="eastAsia"/>
          <w:sz w:val="24"/>
          <w:szCs w:val="24"/>
        </w:rPr>
        <w:t>m</w:t>
      </w:r>
      <w:r>
        <w:rPr>
          <w:rFonts w:ascii="黑体" w:eastAsia="黑体" w:hAnsi="黑体" w:cs="黑体"/>
          <w:sz w:val="24"/>
          <w:szCs w:val="24"/>
        </w:rPr>
        <w:t xml:space="preserve"> 模块定义</w:t>
      </w:r>
      <w:bookmarkEnd w:id="8"/>
    </w:p>
    <w:p w14:paraId="2AEDFE67" w14:textId="77777777" w:rsidR="009D0F7F" w:rsidRDefault="00F44DA8">
      <w:pPr>
        <w:rPr>
          <w:rFonts w:ascii="宋体" w:eastAsia="宋体" w:hAnsi="宋体" w:cs="黑体"/>
          <w:sz w:val="24"/>
          <w:szCs w:val="24"/>
        </w:rPr>
      </w:pPr>
      <w:r>
        <w:rPr>
          <w:rFonts w:ascii="宋体" w:eastAsia="宋体" w:hAnsi="宋体" w:cs="黑体"/>
          <w:sz w:val="24"/>
          <w:szCs w:val="24"/>
        </w:rPr>
        <w:t>(</w:t>
      </w:r>
      <w:r>
        <w:rPr>
          <w:rFonts w:ascii="宋体" w:eastAsia="宋体" w:hAnsi="宋体" w:cs="黑体" w:hint="eastAsia"/>
          <w:sz w:val="24"/>
          <w:szCs w:val="24"/>
        </w:rPr>
        <w:t>1）基本描述</w:t>
      </w:r>
    </w:p>
    <w:p w14:paraId="07457376" w14:textId="77777777" w:rsidR="009D0F7F" w:rsidRDefault="009D0F7F">
      <w:pPr>
        <w:rPr>
          <w:rFonts w:ascii="宋体" w:eastAsia="宋体" w:hAnsi="宋体" w:cs="黑体"/>
          <w:sz w:val="24"/>
          <w:szCs w:val="24"/>
        </w:rPr>
      </w:pPr>
    </w:p>
    <w:p w14:paraId="0E6B38A2" w14:textId="77777777" w:rsidR="009D0F7F" w:rsidRDefault="00F44DA8">
      <w:pPr>
        <w:rPr>
          <w:rFonts w:ascii="宋体" w:eastAsia="宋体" w:hAnsi="宋体" w:cs="黑体"/>
          <w:sz w:val="24"/>
          <w:szCs w:val="24"/>
        </w:rPr>
      </w:pPr>
      <w:r>
        <w:rPr>
          <w:rFonts w:ascii="宋体" w:eastAsia="宋体" w:hAnsi="宋体" w:cs="黑体" w:hint="eastAsia"/>
          <w:sz w:val="24"/>
          <w:szCs w:val="24"/>
        </w:rPr>
        <w:lastRenderedPageBreak/>
        <w:t>指令内存大小为 4K，初始化从 code.txt 载入指令。根据输入的指令地址，输出当前位置存储的指令。</w:t>
      </w:r>
    </w:p>
    <w:p w14:paraId="42684C42" w14:textId="77777777" w:rsidR="009D0F7F" w:rsidRDefault="009D0F7F">
      <w:pPr>
        <w:rPr>
          <w:rFonts w:ascii="宋体" w:eastAsia="宋体" w:hAnsi="宋体" w:cs="黑体"/>
          <w:sz w:val="24"/>
          <w:szCs w:val="24"/>
        </w:rPr>
      </w:pPr>
    </w:p>
    <w:p w14:paraId="36425CAA" w14:textId="77777777" w:rsidR="009D0F7F" w:rsidRDefault="00F44DA8">
      <w:pPr>
        <w:rPr>
          <w:rFonts w:ascii="宋体" w:eastAsia="宋体" w:hAnsi="宋体" w:cs="黑体"/>
          <w:sz w:val="24"/>
          <w:szCs w:val="24"/>
        </w:rPr>
      </w:pPr>
      <w:r>
        <w:rPr>
          <w:rFonts w:ascii="宋体" w:eastAsia="宋体" w:hAnsi="宋体" w:cs="黑体" w:hint="eastAsia"/>
          <w:sz w:val="24"/>
          <w:szCs w:val="24"/>
        </w:rPr>
        <w:t>（2）模块接口</w:t>
      </w:r>
    </w:p>
    <w:p w14:paraId="2AE9B3AF" w14:textId="77777777" w:rsidR="009D0F7F" w:rsidRDefault="009D0F7F">
      <w:pPr>
        <w:pStyle w:val="a8"/>
        <w:ind w:left="1320" w:firstLineChars="0" w:firstLine="0"/>
      </w:pPr>
    </w:p>
    <w:tbl>
      <w:tblPr>
        <w:tblW w:w="9240" w:type="dxa"/>
        <w:tblLook w:val="04A0" w:firstRow="1" w:lastRow="0" w:firstColumn="1" w:lastColumn="0" w:noHBand="0" w:noVBand="1"/>
      </w:tblPr>
      <w:tblGrid>
        <w:gridCol w:w="3120"/>
        <w:gridCol w:w="3140"/>
        <w:gridCol w:w="2980"/>
      </w:tblGrid>
      <w:tr w:rsidR="009D0F7F" w14:paraId="2EFA85F0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9F16D1" w14:textId="77777777" w:rsidR="009D0F7F" w:rsidRDefault="009D0F7F">
            <w:pPr>
              <w:rPr>
                <w:rFonts w:ascii="宋体" w:eastAsia="宋体" w:hAnsi="宋体" w:cs="宋体"/>
                <w:sz w:val="20"/>
                <w:szCs w:val="24"/>
              </w:rPr>
            </w:pP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3B2C64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表1.9im的接口模块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22B159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</w:tr>
      <w:tr w:rsidR="009D0F7F" w14:paraId="2633A1CB" w14:textId="77777777">
        <w:trPr>
          <w:trHeight w:val="276"/>
        </w:trPr>
        <w:tc>
          <w:tcPr>
            <w:tcW w:w="31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F12386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信号名</w:t>
            </w:r>
          </w:p>
        </w:tc>
        <w:tc>
          <w:tcPr>
            <w:tcW w:w="31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ECB5A1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方向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00B52F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描述</w:t>
            </w:r>
          </w:p>
        </w:tc>
      </w:tr>
      <w:tr w:rsidR="009D0F7F" w14:paraId="4DF1A371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D2BACB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[31:0]addr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54D39E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470E04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指令地址</w:t>
            </w:r>
          </w:p>
        </w:tc>
      </w:tr>
      <w:tr w:rsidR="009D0F7F" w14:paraId="50E82DB5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A1806C8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[31:0]dout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6C9139B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B01D8D5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指令地址</w:t>
            </w:r>
          </w:p>
        </w:tc>
      </w:tr>
    </w:tbl>
    <w:p w14:paraId="762E59C8" w14:textId="77777777" w:rsidR="009D0F7F" w:rsidRDefault="00F44DA8">
      <w:pPr>
        <w:rPr>
          <w:rFonts w:ascii="宋体" w:eastAsia="宋体" w:hAnsi="宋体" w:cs="黑体"/>
          <w:sz w:val="24"/>
          <w:szCs w:val="24"/>
        </w:rPr>
      </w:pPr>
      <w:r>
        <w:rPr>
          <w:rFonts w:ascii="宋体" w:eastAsia="宋体" w:hAnsi="宋体" w:cs="黑体" w:hint="eastAsia"/>
          <w:sz w:val="24"/>
          <w:szCs w:val="24"/>
        </w:rPr>
        <w:t>（3）功能模块</w:t>
      </w:r>
    </w:p>
    <w:tbl>
      <w:tblPr>
        <w:tblW w:w="10255" w:type="dxa"/>
        <w:tblInd w:w="-695" w:type="dxa"/>
        <w:tblLook w:val="04A0" w:firstRow="1" w:lastRow="0" w:firstColumn="1" w:lastColumn="0" w:noHBand="0" w:noVBand="1"/>
      </w:tblPr>
      <w:tblGrid>
        <w:gridCol w:w="3295"/>
        <w:gridCol w:w="3443"/>
        <w:gridCol w:w="3517"/>
      </w:tblGrid>
      <w:tr w:rsidR="009D0F7F" w14:paraId="77415BDD" w14:textId="77777777">
        <w:trPr>
          <w:trHeight w:val="276"/>
        </w:trPr>
        <w:tc>
          <w:tcPr>
            <w:tcW w:w="3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375679" w14:textId="77777777" w:rsidR="009D0F7F" w:rsidRDefault="009D0F7F">
            <w:pPr>
              <w:rPr>
                <w:rFonts w:ascii="宋体" w:eastAsia="宋体" w:hAnsi="宋体" w:cs="宋体"/>
                <w:sz w:val="20"/>
                <w:szCs w:val="24"/>
              </w:rPr>
            </w:pPr>
          </w:p>
        </w:tc>
        <w:tc>
          <w:tcPr>
            <w:tcW w:w="3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FD53DF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表1.10im的功能模块</w:t>
            </w:r>
          </w:p>
        </w:tc>
        <w:tc>
          <w:tcPr>
            <w:tcW w:w="3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876BDA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</w:tr>
      <w:tr w:rsidR="009D0F7F" w14:paraId="45614FB7" w14:textId="77777777">
        <w:trPr>
          <w:trHeight w:val="276"/>
        </w:trPr>
        <w:tc>
          <w:tcPr>
            <w:tcW w:w="32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6E2D0A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序号</w:t>
            </w:r>
          </w:p>
        </w:tc>
        <w:tc>
          <w:tcPr>
            <w:tcW w:w="344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C2A6EF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功能名称</w:t>
            </w:r>
          </w:p>
        </w:tc>
        <w:tc>
          <w:tcPr>
            <w:tcW w:w="351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8AF18C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功能描述</w:t>
            </w:r>
          </w:p>
        </w:tc>
      </w:tr>
      <w:tr w:rsidR="009D0F7F" w14:paraId="143A2E47" w14:textId="77777777">
        <w:trPr>
          <w:trHeight w:val="276"/>
        </w:trPr>
        <w:tc>
          <w:tcPr>
            <w:tcW w:w="3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3C00BD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1</w:t>
            </w:r>
          </w:p>
        </w:tc>
        <w:tc>
          <w:tcPr>
            <w:tcW w:w="3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F523A9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载入指令</w:t>
            </w:r>
          </w:p>
        </w:tc>
        <w:tc>
          <w:tcPr>
            <w:tcW w:w="3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65CB6F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初始化载入 code.txt 中的指令</w:t>
            </w:r>
          </w:p>
        </w:tc>
      </w:tr>
      <w:tr w:rsidR="009D0F7F" w14:paraId="07DBCE86" w14:textId="77777777">
        <w:trPr>
          <w:trHeight w:val="276"/>
        </w:trPr>
        <w:tc>
          <w:tcPr>
            <w:tcW w:w="32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70E222D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2</w:t>
            </w:r>
          </w:p>
        </w:tc>
        <w:tc>
          <w:tcPr>
            <w:tcW w:w="34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441DDA9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输出指令</w:t>
            </w:r>
          </w:p>
        </w:tc>
        <w:tc>
          <w:tcPr>
            <w:tcW w:w="35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DE1508C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根据输入指令地址，输出当前指令</w:t>
            </w:r>
          </w:p>
        </w:tc>
      </w:tr>
    </w:tbl>
    <w:p w14:paraId="168E9EFC" w14:textId="77777777" w:rsidR="009D0F7F" w:rsidRDefault="00F44DA8" w:rsidP="00303BCF">
      <w:pPr>
        <w:pStyle w:val="3"/>
        <w:rPr>
          <w:rFonts w:ascii="黑体" w:eastAsia="黑体" w:hAnsi="黑体" w:cs="黑体"/>
          <w:sz w:val="24"/>
          <w:szCs w:val="24"/>
        </w:rPr>
      </w:pPr>
      <w:bookmarkStart w:id="9" w:name="_Toc45028591"/>
      <w:r>
        <w:rPr>
          <w:rFonts w:ascii="黑体" w:eastAsia="黑体" w:hAnsi="黑体" w:cs="黑体"/>
          <w:sz w:val="24"/>
          <w:szCs w:val="24"/>
        </w:rPr>
        <w:t>1.1.</w:t>
      </w:r>
      <w:r>
        <w:rPr>
          <w:rFonts w:ascii="黑体" w:eastAsia="黑体" w:hAnsi="黑体" w:cs="黑体" w:hint="eastAsia"/>
          <w:sz w:val="24"/>
          <w:szCs w:val="24"/>
        </w:rPr>
        <w:t>6</w:t>
      </w:r>
      <w:r>
        <w:rPr>
          <w:rFonts w:ascii="黑体" w:eastAsia="黑体" w:hAnsi="黑体" w:cs="黑体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regist</w:t>
      </w:r>
      <w:r>
        <w:rPr>
          <w:rFonts w:ascii="黑体" w:eastAsia="黑体" w:hAnsi="黑体" w:cs="黑体"/>
          <w:sz w:val="24"/>
          <w:szCs w:val="24"/>
        </w:rPr>
        <w:t xml:space="preserve"> 模块定义</w:t>
      </w:r>
      <w:bookmarkEnd w:id="9"/>
    </w:p>
    <w:p w14:paraId="7875D4C7" w14:textId="77777777" w:rsidR="009D0F7F" w:rsidRDefault="00F44DA8">
      <w:pPr>
        <w:rPr>
          <w:rFonts w:ascii="宋体" w:eastAsia="宋体" w:hAnsi="宋体" w:cs="黑体"/>
          <w:sz w:val="24"/>
          <w:szCs w:val="24"/>
        </w:rPr>
      </w:pPr>
      <w:r>
        <w:rPr>
          <w:rFonts w:ascii="宋体" w:eastAsia="宋体" w:hAnsi="宋体" w:cs="黑体" w:hint="eastAsia"/>
          <w:sz w:val="24"/>
          <w:szCs w:val="24"/>
        </w:rPr>
        <w:t>（1）基本描述</w:t>
      </w:r>
    </w:p>
    <w:p w14:paraId="5B70CF13" w14:textId="77777777" w:rsidR="009D0F7F" w:rsidRDefault="00F44DA8">
      <w:pPr>
        <w:rPr>
          <w:rFonts w:ascii="宋体" w:eastAsia="宋体" w:hAnsi="宋体" w:cs="黑体"/>
          <w:sz w:val="24"/>
          <w:szCs w:val="24"/>
        </w:rPr>
      </w:pPr>
      <w:r>
        <w:rPr>
          <w:rFonts w:ascii="宋体" w:eastAsia="宋体" w:hAnsi="宋体" w:cs="黑体" w:hint="eastAsia"/>
          <w:sz w:val="24"/>
          <w:szCs w:val="24"/>
        </w:rPr>
        <w:t>根据输入的两个寄存器地址，输出相应寄存器的值，根据寄存器写信号和寄存器地址，将输入的数据选择写入寄存器。</w:t>
      </w:r>
    </w:p>
    <w:p w14:paraId="11C5049D" w14:textId="77777777" w:rsidR="009D0F7F" w:rsidRDefault="00F44DA8">
      <w:pPr>
        <w:rPr>
          <w:rFonts w:ascii="宋体" w:eastAsia="宋体" w:hAnsi="宋体" w:cs="黑体"/>
          <w:sz w:val="24"/>
          <w:szCs w:val="24"/>
        </w:rPr>
      </w:pPr>
      <w:r>
        <w:rPr>
          <w:rFonts w:ascii="宋体" w:eastAsia="宋体" w:hAnsi="宋体" w:cs="黑体"/>
          <w:sz w:val="24"/>
          <w:szCs w:val="24"/>
        </w:rPr>
        <w:t>(</w:t>
      </w:r>
      <w:r>
        <w:rPr>
          <w:rFonts w:ascii="宋体" w:eastAsia="宋体" w:hAnsi="宋体" w:cs="黑体" w:hint="eastAsia"/>
          <w:sz w:val="24"/>
          <w:szCs w:val="24"/>
        </w:rPr>
        <w:t>2）模块接口</w:t>
      </w:r>
    </w:p>
    <w:tbl>
      <w:tblPr>
        <w:tblpPr w:leftFromText="180" w:rightFromText="180" w:vertAnchor="text" w:horzAnchor="margin" w:tblpY="5670"/>
        <w:tblW w:w="95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20"/>
        <w:gridCol w:w="3260"/>
        <w:gridCol w:w="3180"/>
      </w:tblGrid>
      <w:tr w:rsidR="009D0F7F" w14:paraId="6C1DECD7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E4EC66A" w14:textId="77777777" w:rsidR="009D0F7F" w:rsidRDefault="009D0F7F">
            <w:pPr>
              <w:rPr>
                <w:sz w:val="20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F1EA002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表1.12register的功能模块</w:t>
            </w:r>
          </w:p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4ED3BDB" w14:textId="77777777" w:rsidR="009D0F7F" w:rsidRDefault="009D0F7F">
            <w:pPr>
              <w:jc w:val="center"/>
              <w:rPr>
                <w:rFonts w:ascii="等线" w:eastAsia="等线" w:hAnsi="等线"/>
                <w:color w:val="000000"/>
              </w:rPr>
            </w:pPr>
          </w:p>
        </w:tc>
      </w:tr>
      <w:tr w:rsidR="009D0F7F" w14:paraId="2FD43968" w14:textId="77777777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313DB5B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序号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BD31796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功能名称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C3CB40E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功能描述</w:t>
            </w:r>
          </w:p>
        </w:tc>
      </w:tr>
      <w:tr w:rsidR="009D0F7F" w14:paraId="744009BF" w14:textId="77777777">
        <w:trPr>
          <w:trHeight w:val="27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BAB06B8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B2DCD08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读寄存器数据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71FA66A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读 rs、rt，rd 寄存器的数据</w:t>
            </w:r>
          </w:p>
        </w:tc>
      </w:tr>
      <w:tr w:rsidR="009D0F7F" w14:paraId="43ECA930" w14:textId="77777777">
        <w:trPr>
          <w:trHeight w:val="276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7C2CB0A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6F412C6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向寄存器写入数据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C813575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根据写信号向寄存器选择写数据</w:t>
            </w:r>
          </w:p>
        </w:tc>
      </w:tr>
    </w:tbl>
    <w:tbl>
      <w:tblPr>
        <w:tblpPr w:leftFromText="180" w:rightFromText="180" w:vertAnchor="text" w:horzAnchor="margin" w:tblpY="282"/>
        <w:tblW w:w="95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20"/>
        <w:gridCol w:w="3260"/>
        <w:gridCol w:w="3180"/>
      </w:tblGrid>
      <w:tr w:rsidR="009D0F7F" w14:paraId="263FB053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9236E8D" w14:textId="77777777" w:rsidR="009D0F7F" w:rsidRDefault="009D0F7F">
            <w:pPr>
              <w:rPr>
                <w:sz w:val="20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F550871" w14:textId="77777777" w:rsidR="009D0F7F" w:rsidRDefault="00F44DA8">
            <w:pPr>
              <w:ind w:firstLineChars="100" w:firstLine="220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表1.11regist的接口模块</w:t>
            </w:r>
          </w:p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C319C22" w14:textId="77777777" w:rsidR="009D0F7F" w:rsidRDefault="009D0F7F">
            <w:pPr>
              <w:jc w:val="center"/>
              <w:rPr>
                <w:rFonts w:ascii="等线" w:eastAsia="等线" w:hAnsi="等线"/>
                <w:color w:val="000000"/>
              </w:rPr>
            </w:pPr>
          </w:p>
        </w:tc>
      </w:tr>
      <w:tr w:rsidR="009D0F7F" w14:paraId="2D98A2DF" w14:textId="77777777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45C302C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信号名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FB107E4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方向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5886BB4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描述</w:t>
            </w:r>
          </w:p>
        </w:tc>
      </w:tr>
      <w:tr w:rsidR="009D0F7F" w14:paraId="67C71738" w14:textId="77777777">
        <w:trPr>
          <w:trHeight w:val="27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3AD0D9E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[31:0]addr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0F0409D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BEB9530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指令地址</w:t>
            </w:r>
          </w:p>
        </w:tc>
      </w:tr>
      <w:tr w:rsidR="009D0F7F" w14:paraId="0A939EFA" w14:textId="77777777">
        <w:trPr>
          <w:trHeight w:val="27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BD2B5CE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[4:0] Rw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D958058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B698803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指令地址</w:t>
            </w:r>
          </w:p>
        </w:tc>
      </w:tr>
      <w:tr w:rsidR="009D0F7F" w14:paraId="7F6047E2" w14:textId="77777777">
        <w:trPr>
          <w:trHeight w:val="27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C46A606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[4:0] Ra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D5C1FC7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23BE8D6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Rs寄存器</w:t>
            </w:r>
          </w:p>
        </w:tc>
      </w:tr>
      <w:tr w:rsidR="009D0F7F" w14:paraId="00E265A4" w14:textId="77777777">
        <w:trPr>
          <w:trHeight w:val="27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BB2A9E8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[4:0] Rb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02CE60D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582401C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Rt寄存器</w:t>
            </w:r>
          </w:p>
        </w:tc>
      </w:tr>
      <w:tr w:rsidR="009D0F7F" w14:paraId="055EAD6D" w14:textId="77777777">
        <w:trPr>
          <w:trHeight w:val="27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86202EC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[4:0] rt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316D002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D36AB84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rt段</w:t>
            </w:r>
          </w:p>
        </w:tc>
      </w:tr>
      <w:tr w:rsidR="009D0F7F" w14:paraId="77B7E894" w14:textId="77777777">
        <w:trPr>
          <w:trHeight w:val="27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C2FEEDA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[5:0]op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5EADE85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E679B26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操作码</w:t>
            </w:r>
          </w:p>
        </w:tc>
      </w:tr>
      <w:tr w:rsidR="009D0F7F" w14:paraId="4662AD0A" w14:textId="77777777">
        <w:trPr>
          <w:trHeight w:val="27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562658F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[5:0]func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ADEF917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706AE8A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func段</w:t>
            </w:r>
          </w:p>
        </w:tc>
      </w:tr>
      <w:tr w:rsidR="009D0F7F" w14:paraId="0B027498" w14:textId="77777777">
        <w:trPr>
          <w:trHeight w:val="27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295285B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[31:0] PC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F3A0F17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161ABA4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当前指令地址</w:t>
            </w:r>
          </w:p>
        </w:tc>
      </w:tr>
      <w:tr w:rsidR="009D0F7F" w14:paraId="32FF5796" w14:textId="77777777">
        <w:trPr>
          <w:trHeight w:val="27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83F9FAA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[31:0] busW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BDD42A8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252F149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写入寄存器的值</w:t>
            </w:r>
          </w:p>
        </w:tc>
      </w:tr>
      <w:tr w:rsidR="009D0F7F" w14:paraId="4C532AEA" w14:textId="77777777">
        <w:trPr>
          <w:trHeight w:val="27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8CFD5B6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[31:0] busA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8464DC8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C22C102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Rs寄存器的值</w:t>
            </w:r>
          </w:p>
        </w:tc>
      </w:tr>
      <w:tr w:rsidR="009D0F7F" w14:paraId="3E6906AD" w14:textId="77777777">
        <w:trPr>
          <w:trHeight w:val="276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DA22DE6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[31:0] busB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1C790B2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006C2B9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Rt寄存器的值</w:t>
            </w:r>
          </w:p>
        </w:tc>
      </w:tr>
    </w:tbl>
    <w:p w14:paraId="5E320206" w14:textId="77777777" w:rsidR="009D0F7F" w:rsidRDefault="00F44DA8">
      <w:r>
        <w:rPr>
          <w:rFonts w:ascii="宋体" w:eastAsia="宋体" w:hAnsi="宋体" w:cs="黑体" w:hint="eastAsia"/>
          <w:sz w:val="24"/>
          <w:szCs w:val="24"/>
        </w:rPr>
        <w:t>（3）功能接口</w:t>
      </w:r>
      <w:r>
        <w:br w:type="page"/>
      </w:r>
    </w:p>
    <w:p w14:paraId="3F847E97" w14:textId="77777777" w:rsidR="009D0F7F" w:rsidRDefault="00F44DA8" w:rsidP="00303BCF">
      <w:pPr>
        <w:pStyle w:val="3"/>
        <w:rPr>
          <w:rFonts w:ascii="黑体" w:eastAsia="黑体" w:hAnsi="黑体" w:cs="黑体"/>
          <w:sz w:val="24"/>
          <w:szCs w:val="24"/>
        </w:rPr>
      </w:pPr>
      <w:r>
        <w:lastRenderedPageBreak/>
        <w:t xml:space="preserve"> </w:t>
      </w:r>
      <w:bookmarkStart w:id="10" w:name="_Toc45028592"/>
      <w:r>
        <w:rPr>
          <w:rFonts w:ascii="黑体" w:eastAsia="黑体" w:hAnsi="黑体" w:cs="黑体"/>
          <w:sz w:val="24"/>
          <w:szCs w:val="24"/>
        </w:rPr>
        <w:t>1.1.</w:t>
      </w:r>
      <w:r>
        <w:rPr>
          <w:rFonts w:ascii="黑体" w:eastAsia="黑体" w:hAnsi="黑体" w:cs="黑体" w:hint="eastAsia"/>
          <w:sz w:val="24"/>
          <w:szCs w:val="24"/>
        </w:rPr>
        <w:t>7</w:t>
      </w:r>
      <w:r>
        <w:rPr>
          <w:rFonts w:ascii="黑体" w:eastAsia="黑体" w:hAnsi="黑体" w:cs="黑体"/>
          <w:sz w:val="24"/>
          <w:szCs w:val="24"/>
        </w:rPr>
        <w:t xml:space="preserve"> ctrl 模块定义</w:t>
      </w:r>
      <w:bookmarkEnd w:id="10"/>
    </w:p>
    <w:p w14:paraId="58F93B99" w14:textId="77777777" w:rsidR="009D0F7F" w:rsidRDefault="00F44DA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基本描述根据输入的指令高</w:t>
      </w:r>
      <w:r>
        <w:rPr>
          <w:rFonts w:hint="eastAsia"/>
        </w:rPr>
        <w:t xml:space="preserve"> 6 </w:t>
      </w:r>
      <w:r>
        <w:rPr>
          <w:rFonts w:hint="eastAsia"/>
        </w:rPr>
        <w:t>位</w:t>
      </w:r>
      <w:r>
        <w:rPr>
          <w:rFonts w:hint="eastAsia"/>
        </w:rPr>
        <w:t xml:space="preserve">(op </w:t>
      </w:r>
      <w:r>
        <w:rPr>
          <w:rFonts w:hint="eastAsia"/>
        </w:rPr>
        <w:t>和</w:t>
      </w:r>
      <w:r>
        <w:rPr>
          <w:rFonts w:hint="eastAsia"/>
        </w:rPr>
        <w:t xml:space="preserve"> func </w:t>
      </w:r>
      <w:r>
        <w:rPr>
          <w:rFonts w:hint="eastAsia"/>
        </w:rPr>
        <w:t>字段</w:t>
      </w:r>
      <w:r>
        <w:rPr>
          <w:rFonts w:hint="eastAsia"/>
        </w:rPr>
        <w:t>)</w:t>
      </w:r>
      <w:r>
        <w:rPr>
          <w:rFonts w:hint="eastAsia"/>
        </w:rPr>
        <w:t>，利用真值表化简，输出</w:t>
      </w:r>
    </w:p>
    <w:p w14:paraId="6C704721" w14:textId="77777777" w:rsidR="009D0F7F" w:rsidRDefault="00F44DA8">
      <w:r>
        <w:t>Branch,Jump,RegDst,ALUSrc,MemtoReg,RegWr,MemWr,ExtOp,Rtype,ALUop,funcop,AL</w:t>
      </w:r>
    </w:p>
    <w:p w14:paraId="2A65A211" w14:textId="77777777" w:rsidR="009D0F7F" w:rsidRDefault="00F44DA8">
      <w:r>
        <w:rPr>
          <w:rFonts w:hint="eastAsia"/>
        </w:rPr>
        <w:t xml:space="preserve">Uctr </w:t>
      </w:r>
      <w:r>
        <w:rPr>
          <w:rFonts w:hint="eastAsia"/>
        </w:rPr>
        <w:t>控制信号。真值表采用书上</w:t>
      </w:r>
      <w:r>
        <w:rPr>
          <w:rFonts w:hint="eastAsia"/>
        </w:rPr>
        <w:t xml:space="preserve"> 200 </w:t>
      </w:r>
      <w:r>
        <w:rPr>
          <w:rFonts w:hint="eastAsia"/>
        </w:rPr>
        <w:t>页图</w:t>
      </w:r>
      <w:r>
        <w:rPr>
          <w:rFonts w:hint="eastAsia"/>
        </w:rPr>
        <w:t xml:space="preserve"> 4-22</w:t>
      </w:r>
      <w:r>
        <w:rPr>
          <w:rFonts w:hint="eastAsia"/>
        </w:rPr>
        <w:t>，再加上</w:t>
      </w:r>
      <w:r>
        <w:rPr>
          <w:rFonts w:hint="eastAsia"/>
        </w:rPr>
        <w:t xml:space="preserve"> jump </w:t>
      </w:r>
      <w:r>
        <w:rPr>
          <w:rFonts w:hint="eastAsia"/>
        </w:rPr>
        <w:t>指令的输入输出。</w:t>
      </w:r>
    </w:p>
    <w:p w14:paraId="1807415E" w14:textId="77777777" w:rsidR="009D0F7F" w:rsidRDefault="00F44DA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）模块接口</w:t>
      </w:r>
    </w:p>
    <w:p w14:paraId="696368CB" w14:textId="77777777" w:rsidR="009D0F7F" w:rsidRDefault="00F44DA8">
      <w:r>
        <w:t xml:space="preserve"> </w:t>
      </w:r>
    </w:p>
    <w:tbl>
      <w:tblPr>
        <w:tblW w:w="95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20"/>
        <w:gridCol w:w="3260"/>
        <w:gridCol w:w="3180"/>
      </w:tblGrid>
      <w:tr w:rsidR="009D0F7F" w14:paraId="0CFDDD07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5B8360C" w14:textId="77777777" w:rsidR="009D0F7F" w:rsidRDefault="009D0F7F">
            <w:pPr>
              <w:rPr>
                <w:sz w:val="20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6FE3F54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表1.13ctrl的接口模块</w:t>
            </w:r>
          </w:p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2D0529C" w14:textId="77777777" w:rsidR="009D0F7F" w:rsidRDefault="009D0F7F">
            <w:pPr>
              <w:jc w:val="center"/>
              <w:rPr>
                <w:rFonts w:ascii="等线" w:eastAsia="等线" w:hAnsi="等线"/>
                <w:color w:val="000000"/>
              </w:rPr>
            </w:pPr>
          </w:p>
        </w:tc>
      </w:tr>
      <w:tr w:rsidR="009D0F7F" w14:paraId="14F39D66" w14:textId="77777777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2150B6C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信号名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C63E957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方向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FFBAB9E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描述</w:t>
            </w:r>
          </w:p>
        </w:tc>
      </w:tr>
      <w:tr w:rsidR="009D0F7F" w14:paraId="531E4BF5" w14:textId="77777777">
        <w:trPr>
          <w:trHeight w:val="27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0EA1317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[5:0] op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EEB4CAC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3E92ADD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操作码</w:t>
            </w:r>
          </w:p>
        </w:tc>
      </w:tr>
      <w:tr w:rsidR="009D0F7F" w14:paraId="26392CEC" w14:textId="77777777">
        <w:trPr>
          <w:trHeight w:val="27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C54D097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[5:0] func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CD321D8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AC6585F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func段</w:t>
            </w:r>
          </w:p>
        </w:tc>
      </w:tr>
      <w:tr w:rsidR="009D0F7F" w14:paraId="45988AAB" w14:textId="77777777">
        <w:trPr>
          <w:trHeight w:val="27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A7D2FAD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Branch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F9AE6CD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4951020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是否满足分支</w:t>
            </w:r>
          </w:p>
        </w:tc>
      </w:tr>
      <w:tr w:rsidR="009D0F7F" w14:paraId="2F3D2B47" w14:textId="77777777">
        <w:trPr>
          <w:trHeight w:val="27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80CA34F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Jump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7E1B15D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85E284E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是否为跳转指令</w:t>
            </w:r>
          </w:p>
        </w:tc>
      </w:tr>
      <w:tr w:rsidR="009D0F7F" w14:paraId="041A150E" w14:textId="77777777">
        <w:trPr>
          <w:trHeight w:val="27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8B20EB2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RegDst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1EA9C94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085B267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主存是否写</w:t>
            </w:r>
          </w:p>
        </w:tc>
      </w:tr>
      <w:tr w:rsidR="009D0F7F" w14:paraId="50FEE0FF" w14:textId="77777777">
        <w:trPr>
          <w:trHeight w:val="27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7A66252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ALUSrc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516D262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791D757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ALUSrc值</w:t>
            </w:r>
          </w:p>
        </w:tc>
      </w:tr>
      <w:tr w:rsidR="009D0F7F" w14:paraId="633747D3" w14:textId="77777777">
        <w:trPr>
          <w:trHeight w:val="27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D0A7FE9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MemtoReg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6D9EF59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1C02424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主存写寄存器</w:t>
            </w:r>
          </w:p>
        </w:tc>
      </w:tr>
      <w:tr w:rsidR="009D0F7F" w14:paraId="68BF0AF1" w14:textId="77777777">
        <w:trPr>
          <w:trHeight w:val="27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ACB662F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RegWr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81BEE91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29C142E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是否写寄存器</w:t>
            </w:r>
          </w:p>
        </w:tc>
      </w:tr>
      <w:tr w:rsidR="009D0F7F" w14:paraId="3816A86B" w14:textId="77777777">
        <w:trPr>
          <w:trHeight w:val="27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4139E7D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MemWr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FB3DA34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1C6F0F5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是否写主存</w:t>
            </w:r>
          </w:p>
        </w:tc>
      </w:tr>
      <w:tr w:rsidR="009D0F7F" w14:paraId="68AC64BF" w14:textId="77777777">
        <w:trPr>
          <w:trHeight w:val="27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847DA4D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Rtype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78E961C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4219DB8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是否为R指令</w:t>
            </w:r>
          </w:p>
        </w:tc>
      </w:tr>
      <w:tr w:rsidR="009D0F7F" w14:paraId="13DBAA2E" w14:textId="77777777">
        <w:trPr>
          <w:trHeight w:val="27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8A1E979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ExtOp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686AAFD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75A7231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是否需要符号扩展</w:t>
            </w:r>
          </w:p>
        </w:tc>
      </w:tr>
      <w:tr w:rsidR="009D0F7F" w14:paraId="5EA3711E" w14:textId="77777777">
        <w:trPr>
          <w:trHeight w:val="27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D1C5B29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[4:0] ALUop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3E2136D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3102D37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ALUop控制信号</w:t>
            </w:r>
          </w:p>
        </w:tc>
      </w:tr>
      <w:tr w:rsidR="009D0F7F" w14:paraId="73EB459E" w14:textId="77777777">
        <w:trPr>
          <w:trHeight w:val="27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F377972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[4:0] funcop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E3AD352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1C9C083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funcop控制信号</w:t>
            </w:r>
          </w:p>
        </w:tc>
      </w:tr>
      <w:tr w:rsidR="009D0F7F" w14:paraId="3F085378" w14:textId="77777777">
        <w:trPr>
          <w:trHeight w:val="276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3DAAB0C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[4:0] ALUctrl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6E0AD86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46DB011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ALU控制信号</w:t>
            </w:r>
          </w:p>
        </w:tc>
      </w:tr>
    </w:tbl>
    <w:p w14:paraId="3D76ED86" w14:textId="77777777" w:rsidR="009D0F7F" w:rsidRDefault="00F44DA8">
      <w:r>
        <w:t xml:space="preserve"> </w:t>
      </w:r>
    </w:p>
    <w:p w14:paraId="1682F9BC" w14:textId="77777777" w:rsidR="009D0F7F" w:rsidRDefault="00F44DA8">
      <w:r>
        <w:rPr>
          <w:rFonts w:hint="eastAsia"/>
        </w:rPr>
        <w:t>(</w:t>
      </w:r>
      <w:r>
        <w:t>3)</w:t>
      </w:r>
      <w:r>
        <w:rPr>
          <w:rFonts w:hint="eastAsia"/>
        </w:rPr>
        <w:t>功能模块</w:t>
      </w:r>
    </w:p>
    <w:tbl>
      <w:tblPr>
        <w:tblW w:w="95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20"/>
        <w:gridCol w:w="3260"/>
        <w:gridCol w:w="3180"/>
      </w:tblGrid>
      <w:tr w:rsidR="009D0F7F" w14:paraId="20D92963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9B362C9" w14:textId="77777777" w:rsidR="009D0F7F" w:rsidRDefault="009D0F7F">
            <w:pPr>
              <w:rPr>
                <w:sz w:val="20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1E1896B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表1.14ctrl的功能模块</w:t>
            </w:r>
          </w:p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461A3E4" w14:textId="77777777" w:rsidR="009D0F7F" w:rsidRDefault="009D0F7F">
            <w:pPr>
              <w:jc w:val="center"/>
              <w:rPr>
                <w:rFonts w:ascii="等线" w:eastAsia="等线" w:hAnsi="等线"/>
                <w:color w:val="000000"/>
              </w:rPr>
            </w:pPr>
          </w:p>
        </w:tc>
      </w:tr>
      <w:tr w:rsidR="009D0F7F" w14:paraId="5A428C44" w14:textId="77777777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6158059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序号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1E9B7D0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功能名称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E3D8C77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功能描述</w:t>
            </w:r>
          </w:p>
        </w:tc>
      </w:tr>
      <w:tr w:rsidR="009D0F7F" w14:paraId="1BE98C4D" w14:textId="77777777">
        <w:trPr>
          <w:trHeight w:val="276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60C0124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594A642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输出各种控制信号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2BB0632" w14:textId="77777777" w:rsidR="009D0F7F" w:rsidRDefault="00F44DA8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输出各个控制信号</w:t>
            </w:r>
          </w:p>
        </w:tc>
      </w:tr>
    </w:tbl>
    <w:p w14:paraId="69B81B2B" w14:textId="77777777" w:rsidR="009D0F7F" w:rsidRDefault="009D0F7F"/>
    <w:p w14:paraId="56F73F79" w14:textId="77777777" w:rsidR="009D0F7F" w:rsidRDefault="00F44DA8" w:rsidP="00303BCF">
      <w:pPr>
        <w:pStyle w:val="3"/>
        <w:rPr>
          <w:rFonts w:ascii="黑体" w:eastAsia="黑体" w:hAnsi="黑体" w:cs="黑体"/>
          <w:sz w:val="24"/>
          <w:szCs w:val="24"/>
        </w:rPr>
      </w:pPr>
      <w:r>
        <w:t xml:space="preserve"> </w:t>
      </w:r>
      <w:bookmarkStart w:id="11" w:name="_Toc45028593"/>
      <w:r>
        <w:rPr>
          <w:rFonts w:ascii="黑体" w:eastAsia="黑体" w:hAnsi="黑体" w:cs="黑体"/>
          <w:sz w:val="24"/>
          <w:szCs w:val="24"/>
        </w:rPr>
        <w:t>1.1.</w:t>
      </w:r>
      <w:r>
        <w:rPr>
          <w:rFonts w:ascii="黑体" w:eastAsia="黑体" w:hAnsi="黑体" w:cs="黑体" w:hint="eastAsia"/>
          <w:sz w:val="24"/>
          <w:szCs w:val="24"/>
        </w:rPr>
        <w:t>8</w:t>
      </w:r>
      <w:r>
        <w:rPr>
          <w:rFonts w:ascii="黑体" w:eastAsia="黑体" w:hAnsi="黑体" w:cs="黑体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ext</w:t>
      </w:r>
      <w:r>
        <w:rPr>
          <w:rFonts w:ascii="黑体" w:eastAsia="黑体" w:hAnsi="黑体" w:cs="黑体"/>
          <w:sz w:val="24"/>
          <w:szCs w:val="24"/>
        </w:rPr>
        <w:t xml:space="preserve"> 模块定义</w:t>
      </w:r>
      <w:bookmarkEnd w:id="11"/>
    </w:p>
    <w:p w14:paraId="664AF2A6" w14:textId="77777777" w:rsidR="009D0F7F" w:rsidRDefault="00F44DA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根据</w:t>
      </w:r>
      <w:r>
        <w:rPr>
          <w:rFonts w:hint="eastAsia"/>
        </w:rPr>
        <w:t>ExtOp</w:t>
      </w:r>
      <w:r>
        <w:rPr>
          <w:rFonts w:hint="eastAsia"/>
        </w:rPr>
        <w:t>是否需要符号扩展对立即数扩展</w:t>
      </w:r>
    </w:p>
    <w:p w14:paraId="644BC782" w14:textId="77777777" w:rsidR="009D0F7F" w:rsidRDefault="00F44DA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）模块接口</w:t>
      </w:r>
    </w:p>
    <w:p w14:paraId="4A31B412" w14:textId="77777777" w:rsidR="009D0F7F" w:rsidRDefault="00F44DA8">
      <w:r>
        <w:br w:type="page"/>
      </w:r>
    </w:p>
    <w:tbl>
      <w:tblPr>
        <w:tblpPr w:leftFromText="180" w:rightFromText="180" w:vertAnchor="page" w:horzAnchor="margin" w:tblpY="745"/>
        <w:tblW w:w="9560" w:type="dxa"/>
        <w:tblLook w:val="04A0" w:firstRow="1" w:lastRow="0" w:firstColumn="1" w:lastColumn="0" w:noHBand="0" w:noVBand="1"/>
      </w:tblPr>
      <w:tblGrid>
        <w:gridCol w:w="3120"/>
        <w:gridCol w:w="140"/>
        <w:gridCol w:w="3120"/>
        <w:gridCol w:w="60"/>
        <w:gridCol w:w="3120"/>
      </w:tblGrid>
      <w:tr w:rsidR="009D0F7F" w14:paraId="3E794D09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D5FB51" w14:textId="77777777" w:rsidR="009D0F7F" w:rsidRDefault="009D0F7F">
            <w:pPr>
              <w:rPr>
                <w:rFonts w:ascii="宋体" w:eastAsia="宋体" w:hAnsi="宋体" w:cs="宋体"/>
                <w:sz w:val="20"/>
                <w:szCs w:val="24"/>
              </w:rPr>
            </w:pPr>
          </w:p>
        </w:tc>
        <w:tc>
          <w:tcPr>
            <w:tcW w:w="32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173806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38CD4A12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369F732D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表1.15ext的接口模块</w:t>
            </w:r>
          </w:p>
        </w:tc>
        <w:tc>
          <w:tcPr>
            <w:tcW w:w="31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E1248A3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</w:tr>
      <w:tr w:rsidR="009D0F7F" w14:paraId="74A8A99A" w14:textId="77777777">
        <w:trPr>
          <w:trHeight w:val="276"/>
        </w:trPr>
        <w:tc>
          <w:tcPr>
            <w:tcW w:w="31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8D3879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信号名</w:t>
            </w:r>
          </w:p>
        </w:tc>
        <w:tc>
          <w:tcPr>
            <w:tcW w:w="326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BC4A82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方向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831AD1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描述</w:t>
            </w:r>
          </w:p>
        </w:tc>
      </w:tr>
      <w:tr w:rsidR="009D0F7F" w14:paraId="473BE404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7F6572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[15:0] imm16</w:t>
            </w:r>
          </w:p>
        </w:tc>
        <w:tc>
          <w:tcPr>
            <w:tcW w:w="32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637A7E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31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5EF078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操作码</w:t>
            </w:r>
          </w:p>
        </w:tc>
      </w:tr>
      <w:tr w:rsidR="009D0F7F" w14:paraId="2FAD30C0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FA73EAC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[31:0] imm32</w:t>
            </w:r>
          </w:p>
        </w:tc>
        <w:tc>
          <w:tcPr>
            <w:tcW w:w="32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1C48CB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31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E215456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func段</w:t>
            </w:r>
          </w:p>
        </w:tc>
      </w:tr>
      <w:tr w:rsidR="009D0F7F" w14:paraId="421E7D67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233F07F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ExtOp</w:t>
            </w:r>
          </w:p>
        </w:tc>
        <w:tc>
          <w:tcPr>
            <w:tcW w:w="3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D9DFB33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31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0BA9CCE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是否满足分支</w:t>
            </w:r>
          </w:p>
        </w:tc>
      </w:tr>
      <w:tr w:rsidR="009D0F7F" w14:paraId="70497B60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6BDA7EB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（3）功能模块</w:t>
            </w:r>
          </w:p>
        </w:tc>
        <w:tc>
          <w:tcPr>
            <w:tcW w:w="3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4DFB17F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24A927C9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08680AE9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1A774BA9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表1.16ext的功能模块</w:t>
            </w:r>
          </w:p>
        </w:tc>
        <w:tc>
          <w:tcPr>
            <w:tcW w:w="31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D9E6304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</w:tr>
      <w:tr w:rsidR="009D0F7F" w14:paraId="25BACD28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E0EF382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序号</w:t>
            </w:r>
          </w:p>
        </w:tc>
        <w:tc>
          <w:tcPr>
            <w:tcW w:w="3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EA08FC7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功能名称</w:t>
            </w:r>
          </w:p>
        </w:tc>
        <w:tc>
          <w:tcPr>
            <w:tcW w:w="31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0B89F0E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功能描述</w:t>
            </w:r>
          </w:p>
        </w:tc>
      </w:tr>
      <w:tr w:rsidR="009D0F7F" w14:paraId="7FD9FC92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A5D2EAF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1</w:t>
            </w:r>
          </w:p>
        </w:tc>
        <w:tc>
          <w:tcPr>
            <w:tcW w:w="3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3D49710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立即数扩展</w:t>
            </w:r>
          </w:p>
        </w:tc>
        <w:tc>
          <w:tcPr>
            <w:tcW w:w="31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DB41015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根据Extop对立即数扩展</w:t>
            </w:r>
          </w:p>
        </w:tc>
      </w:tr>
      <w:tr w:rsidR="009D0F7F" w14:paraId="166D25E6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8BB727C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2</w:t>
            </w:r>
          </w:p>
        </w:tc>
        <w:tc>
          <w:tcPr>
            <w:tcW w:w="3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A23EC37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向寄存器写入数据</w:t>
            </w:r>
          </w:p>
        </w:tc>
        <w:tc>
          <w:tcPr>
            <w:tcW w:w="31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F29ECC5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根据写信号向寄存器选择写数据</w:t>
            </w:r>
          </w:p>
        </w:tc>
      </w:tr>
      <w:tr w:rsidR="009D0F7F" w14:paraId="5224AF82" w14:textId="77777777">
        <w:trPr>
          <w:gridAfter w:val="1"/>
          <w:wAfter w:w="3120" w:type="dxa"/>
          <w:trHeight w:val="276"/>
        </w:trPr>
        <w:tc>
          <w:tcPr>
            <w:tcW w:w="3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453A458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47D4C239" w14:textId="77777777" w:rsidR="009D0F7F" w:rsidRDefault="00F44DA8">
            <w:pPr>
              <w:rPr>
                <w:rFonts w:ascii="黑体" w:eastAsia="黑体" w:hAnsi="黑体" w:cs="黑体"/>
                <w:sz w:val="24"/>
                <w:szCs w:val="24"/>
              </w:rPr>
            </w:pPr>
            <w:r>
              <w:rPr>
                <w:rFonts w:ascii="黑体" w:eastAsia="黑体" w:hAnsi="黑体" w:cs="黑体"/>
                <w:sz w:val="24"/>
                <w:szCs w:val="24"/>
              </w:rPr>
              <w:t xml:space="preserve">1.1.9 </w:t>
            </w:r>
            <w:r>
              <w:rPr>
                <w:rFonts w:ascii="黑体" w:eastAsia="黑体" w:hAnsi="黑体" w:cs="黑体" w:hint="eastAsia"/>
                <w:sz w:val="24"/>
                <w:szCs w:val="24"/>
              </w:rPr>
              <w:t>instruc</w:t>
            </w:r>
            <w:r>
              <w:rPr>
                <w:rFonts w:ascii="黑体" w:eastAsia="黑体" w:hAnsi="黑体" w:cs="黑体"/>
                <w:sz w:val="24"/>
                <w:szCs w:val="24"/>
              </w:rPr>
              <w:t>tion 模块定义</w:t>
            </w:r>
          </w:p>
          <w:p w14:paraId="482BE118" w14:textId="77777777" w:rsidR="009D0F7F" w:rsidRDefault="00F44DA8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更具指令输出译码信息</w:t>
            </w:r>
          </w:p>
          <w:p w14:paraId="56672E22" w14:textId="77777777" w:rsidR="009D0F7F" w:rsidRDefault="00F44DA8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）模块接口</w:t>
            </w:r>
          </w:p>
          <w:p w14:paraId="4F61B514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726C9B3A" w14:textId="77777777" w:rsidR="009D0F7F" w:rsidRDefault="00F44DA8">
            <w:pPr>
              <w:jc w:val="right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表1.17instruction的接口模块</w:t>
            </w:r>
          </w:p>
        </w:tc>
        <w:tc>
          <w:tcPr>
            <w:tcW w:w="31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B8BED8A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</w:tr>
      <w:tr w:rsidR="009D0F7F" w14:paraId="66831E91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46DE90A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信号名</w:t>
            </w:r>
          </w:p>
        </w:tc>
        <w:tc>
          <w:tcPr>
            <w:tcW w:w="3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792042A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方向</w:t>
            </w:r>
          </w:p>
        </w:tc>
        <w:tc>
          <w:tcPr>
            <w:tcW w:w="31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7B6AFCC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描述</w:t>
            </w:r>
          </w:p>
        </w:tc>
      </w:tr>
      <w:tr w:rsidR="009D0F7F" w14:paraId="12DD3DCE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F388B60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[31:0] Instruction</w:t>
            </w:r>
          </w:p>
        </w:tc>
        <w:tc>
          <w:tcPr>
            <w:tcW w:w="3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747AE87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31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3FF43EA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指令</w:t>
            </w:r>
          </w:p>
        </w:tc>
      </w:tr>
      <w:tr w:rsidR="009D0F7F" w14:paraId="2627F1EF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C98BA7D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[31:26] op</w:t>
            </w:r>
          </w:p>
        </w:tc>
        <w:tc>
          <w:tcPr>
            <w:tcW w:w="3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A371F29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31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FB321E3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操作码</w:t>
            </w:r>
          </w:p>
        </w:tc>
      </w:tr>
      <w:tr w:rsidR="009D0F7F" w14:paraId="0298CCF8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57929F3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[25:21] rs</w:t>
            </w:r>
          </w:p>
        </w:tc>
        <w:tc>
          <w:tcPr>
            <w:tcW w:w="3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44B3E18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31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59A115D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rs寄存器</w:t>
            </w:r>
          </w:p>
        </w:tc>
      </w:tr>
      <w:tr w:rsidR="009D0F7F" w14:paraId="0C8EBE89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AFBF1B4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[20:16] rt</w:t>
            </w:r>
          </w:p>
        </w:tc>
        <w:tc>
          <w:tcPr>
            <w:tcW w:w="3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E74554A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31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FF8F2FD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rt寄存器</w:t>
            </w:r>
          </w:p>
        </w:tc>
      </w:tr>
      <w:tr w:rsidR="009D0F7F" w14:paraId="30C12B4F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B305387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[15:11] rd</w:t>
            </w:r>
          </w:p>
        </w:tc>
        <w:tc>
          <w:tcPr>
            <w:tcW w:w="3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8014000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31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30137AA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rd寄存器</w:t>
            </w:r>
          </w:p>
        </w:tc>
      </w:tr>
      <w:tr w:rsidR="009D0F7F" w14:paraId="7A7E898D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DA7322A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[10:6] shamt</w:t>
            </w:r>
          </w:p>
        </w:tc>
        <w:tc>
          <w:tcPr>
            <w:tcW w:w="3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23C6581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31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20EBD3D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shamt段</w:t>
            </w:r>
          </w:p>
        </w:tc>
      </w:tr>
      <w:tr w:rsidR="009D0F7F" w14:paraId="38476F93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36FCF7F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[5:0] func</w:t>
            </w:r>
          </w:p>
        </w:tc>
        <w:tc>
          <w:tcPr>
            <w:tcW w:w="3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3781CEB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31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1FA3EC9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func段</w:t>
            </w:r>
          </w:p>
        </w:tc>
      </w:tr>
      <w:tr w:rsidR="009D0F7F" w14:paraId="7811C507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79029FA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[15:0] imm16</w:t>
            </w:r>
          </w:p>
        </w:tc>
        <w:tc>
          <w:tcPr>
            <w:tcW w:w="3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0A731E9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31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932AC89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立即数</w:t>
            </w:r>
          </w:p>
        </w:tc>
      </w:tr>
      <w:tr w:rsidR="009D0F7F" w14:paraId="570CE1CF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CC0A5C3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[25:0] Target</w:t>
            </w:r>
          </w:p>
        </w:tc>
        <w:tc>
          <w:tcPr>
            <w:tcW w:w="3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5A40C5E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31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17B6CE1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Target段</w:t>
            </w:r>
          </w:p>
        </w:tc>
      </w:tr>
    </w:tbl>
    <w:p w14:paraId="243F9586" w14:textId="77777777" w:rsidR="009D0F7F" w:rsidRDefault="00F44DA8">
      <w:r>
        <w:rPr>
          <w:rFonts w:hint="eastAsia"/>
        </w:rPr>
        <w:t xml:space="preserve"> </w:t>
      </w:r>
      <w:r>
        <w:t xml:space="preserve"> </w:t>
      </w:r>
    </w:p>
    <w:p w14:paraId="3657E88F" w14:textId="77777777" w:rsidR="009D0F7F" w:rsidRDefault="00F44DA8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）功能模块</w:t>
      </w:r>
    </w:p>
    <w:tbl>
      <w:tblPr>
        <w:tblW w:w="9560" w:type="dxa"/>
        <w:tblLook w:val="04A0" w:firstRow="1" w:lastRow="0" w:firstColumn="1" w:lastColumn="0" w:noHBand="0" w:noVBand="1"/>
      </w:tblPr>
      <w:tblGrid>
        <w:gridCol w:w="3120"/>
        <w:gridCol w:w="3260"/>
        <w:gridCol w:w="3180"/>
      </w:tblGrid>
      <w:tr w:rsidR="009D0F7F" w14:paraId="20E20568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81763C" w14:textId="77777777" w:rsidR="009D0F7F" w:rsidRDefault="009D0F7F">
            <w:pPr>
              <w:rPr>
                <w:rFonts w:ascii="宋体" w:eastAsia="宋体" w:hAnsi="宋体" w:cs="宋体"/>
                <w:sz w:val="20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A1D628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表1.18instruction的功能模块</w:t>
            </w:r>
          </w:p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A187C3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</w:tr>
      <w:tr w:rsidR="009D0F7F" w14:paraId="6C0EF832" w14:textId="77777777">
        <w:trPr>
          <w:trHeight w:val="276"/>
        </w:trPr>
        <w:tc>
          <w:tcPr>
            <w:tcW w:w="31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F617C9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序号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FB4BEB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功能名称</w:t>
            </w:r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9C3E4E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功能描述</w:t>
            </w:r>
          </w:p>
        </w:tc>
      </w:tr>
      <w:tr w:rsidR="009D0F7F" w14:paraId="4FC23C23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5548968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1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7281C57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指令译码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8D43357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根据指令译码</w:t>
            </w:r>
          </w:p>
        </w:tc>
      </w:tr>
      <w:tr w:rsidR="009D0F7F" w14:paraId="178B1153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989F902" w14:textId="77777777" w:rsidR="009D0F7F" w:rsidRDefault="00F44DA8">
            <w:pPr>
              <w:rPr>
                <w:rFonts w:ascii="黑体" w:eastAsia="黑体" w:hAnsi="黑体" w:cs="黑体"/>
                <w:sz w:val="24"/>
                <w:szCs w:val="24"/>
              </w:rPr>
            </w:pPr>
            <w:r>
              <w:rPr>
                <w:rFonts w:ascii="黑体" w:eastAsia="黑体" w:hAnsi="黑体" w:cs="黑体"/>
                <w:sz w:val="24"/>
                <w:szCs w:val="24"/>
              </w:rPr>
              <w:t>1.1.</w:t>
            </w:r>
            <w:r>
              <w:rPr>
                <w:rFonts w:ascii="黑体" w:eastAsia="黑体" w:hAnsi="黑体" w:cs="黑体" w:hint="eastAsia"/>
                <w:sz w:val="24"/>
                <w:szCs w:val="24"/>
              </w:rPr>
              <w:t>10</w:t>
            </w:r>
            <w:r>
              <w:rPr>
                <w:rFonts w:ascii="黑体" w:eastAsia="黑体" w:hAnsi="黑体" w:cs="黑体"/>
                <w:sz w:val="24"/>
                <w:szCs w:val="24"/>
              </w:rPr>
              <w:t xml:space="preserve"> </w:t>
            </w:r>
            <w:r>
              <w:rPr>
                <w:rFonts w:ascii="黑体" w:eastAsia="黑体" w:hAnsi="黑体" w:cs="黑体" w:hint="eastAsia"/>
                <w:sz w:val="24"/>
                <w:szCs w:val="24"/>
              </w:rPr>
              <w:t>datapath</w:t>
            </w:r>
            <w:r>
              <w:rPr>
                <w:rFonts w:ascii="黑体" w:eastAsia="黑体" w:hAnsi="黑体" w:cs="黑体"/>
                <w:sz w:val="24"/>
                <w:szCs w:val="24"/>
              </w:rPr>
              <w:t xml:space="preserve"> 模块定义</w:t>
            </w:r>
          </w:p>
          <w:p w14:paraId="6D22A9F3" w14:textId="77777777" w:rsidR="009D0F7F" w:rsidRDefault="00F44DA8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更具指令输出译码信息</w:t>
            </w:r>
          </w:p>
          <w:p w14:paraId="65DEC284" w14:textId="77777777" w:rsidR="009D0F7F" w:rsidRDefault="00F44DA8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）模块接口</w:t>
            </w:r>
          </w:p>
          <w:p w14:paraId="2DD929E1" w14:textId="77777777" w:rsidR="009D0F7F" w:rsidRDefault="009D0F7F">
            <w:pPr>
              <w:rPr>
                <w:rFonts w:ascii="等线" w:eastAsia="等线" w:hAnsi="等线" w:cs="宋体"/>
                <w:color w:val="000000"/>
              </w:rPr>
            </w:pPr>
          </w:p>
          <w:p w14:paraId="7F28741A" w14:textId="77777777" w:rsidR="009D0F7F" w:rsidRDefault="009D0F7F">
            <w:pPr>
              <w:rPr>
                <w:rFonts w:ascii="等线" w:eastAsia="等线" w:hAnsi="等线" w:cs="宋体"/>
                <w:color w:val="000000"/>
              </w:rPr>
            </w:pPr>
          </w:p>
          <w:p w14:paraId="4DFB01B4" w14:textId="77777777" w:rsidR="009D0F7F" w:rsidRDefault="009D0F7F">
            <w:pPr>
              <w:rPr>
                <w:rFonts w:ascii="等线" w:eastAsia="等线" w:hAnsi="等线" w:cs="宋体"/>
                <w:color w:val="000000"/>
              </w:rPr>
            </w:pPr>
          </w:p>
          <w:p w14:paraId="317D44C3" w14:textId="77777777" w:rsidR="009D0F7F" w:rsidRDefault="009D0F7F">
            <w:pPr>
              <w:rPr>
                <w:rFonts w:ascii="等线" w:eastAsia="等线" w:hAnsi="等线" w:cs="宋体"/>
                <w:color w:val="000000"/>
              </w:rPr>
            </w:pPr>
          </w:p>
          <w:p w14:paraId="2DC3B5AC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、</w:t>
            </w:r>
          </w:p>
          <w:p w14:paraId="481D503D" w14:textId="77777777" w:rsidR="009D0F7F" w:rsidRDefault="009D0F7F">
            <w:pPr>
              <w:rPr>
                <w:rFonts w:ascii="等线" w:eastAsia="等线" w:hAnsi="等线" w:cs="宋体"/>
                <w:color w:val="000000"/>
              </w:rPr>
            </w:pPr>
          </w:p>
          <w:p w14:paraId="279C1C50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2AF6EEF9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信号名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E3A8BFD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07195855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725E6C2C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2B68D623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6FEBC3D2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42C43797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7C956FB2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0BEB09AF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52DF4887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5AEE4798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lastRenderedPageBreak/>
              <w:t>表1.19datapath的接口模块</w:t>
            </w:r>
          </w:p>
          <w:p w14:paraId="023D8949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方向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DC85AB0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5A4BC903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286B55FA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38CE2226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5700ECD6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598AB032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389661EE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7C37B349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7FE5F0D3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3354D1DA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58037422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描述</w:t>
            </w:r>
          </w:p>
        </w:tc>
      </w:tr>
      <w:tr w:rsidR="009D0F7F" w14:paraId="169874B8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D244FE1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lastRenderedPageBreak/>
              <w:t>clk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5194375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53D9561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时钟</w:t>
            </w:r>
          </w:p>
        </w:tc>
      </w:tr>
      <w:tr w:rsidR="009D0F7F" w14:paraId="0DAFB863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1C27F72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rst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DA038FE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6B7366D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复原信号</w:t>
            </w:r>
          </w:p>
        </w:tc>
      </w:tr>
      <w:tr w:rsidR="009D0F7F" w14:paraId="27F6B073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94157B4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Branch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ACE4E89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7A7B5CF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是否分支跳转</w:t>
            </w:r>
          </w:p>
        </w:tc>
      </w:tr>
      <w:tr w:rsidR="009D0F7F" w14:paraId="1CE93AAD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DDBF4FC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Jump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A522CC8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D8CC833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是否跳转指令</w:t>
            </w:r>
          </w:p>
        </w:tc>
      </w:tr>
      <w:tr w:rsidR="009D0F7F" w14:paraId="5EB910D8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A7CB2EC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RegDst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CE8EACA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E84262A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数据选择器信号</w:t>
            </w:r>
          </w:p>
        </w:tc>
      </w:tr>
      <w:tr w:rsidR="009D0F7F" w14:paraId="6E359257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CC80468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ALUSrc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05E1719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4A8E3BC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ALUSrc段</w:t>
            </w:r>
          </w:p>
        </w:tc>
      </w:tr>
      <w:tr w:rsidR="009D0F7F" w14:paraId="5F4D0C96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83BF4CA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MemtoReg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F2AB37C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4348E8A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主存写寄存器</w:t>
            </w:r>
          </w:p>
        </w:tc>
      </w:tr>
      <w:tr w:rsidR="009D0F7F" w14:paraId="0735C861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9E8C922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RegWr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278F3BE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52BAA6C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是否写寄存器</w:t>
            </w:r>
          </w:p>
        </w:tc>
      </w:tr>
      <w:tr w:rsidR="009D0F7F" w14:paraId="6D3574EC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554EE3B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MemWr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64421BB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ECEC3AC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是否写主存</w:t>
            </w:r>
          </w:p>
        </w:tc>
      </w:tr>
      <w:tr w:rsidR="009D0F7F" w14:paraId="304F0696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6D380F7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ExtOp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B0747B0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156217A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是否要符号扩展</w:t>
            </w:r>
          </w:p>
        </w:tc>
      </w:tr>
      <w:tr w:rsidR="009D0F7F" w14:paraId="3A024D24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2BC63FC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[4:0] ALUctr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0549CED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9151CE4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ALU控制信号</w:t>
            </w:r>
          </w:p>
        </w:tc>
      </w:tr>
      <w:tr w:rsidR="009D0F7F" w14:paraId="2A9ED7BA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55630BA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[5:0] op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6981075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2BC3DE2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操作码</w:t>
            </w:r>
          </w:p>
        </w:tc>
      </w:tr>
      <w:tr w:rsidR="009D0F7F" w14:paraId="57E37010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AC6BF22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[5:0] func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59F368C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7FC5F5D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func段</w:t>
            </w:r>
          </w:p>
        </w:tc>
      </w:tr>
      <w:tr w:rsidR="009D0F7F" w14:paraId="77E82ADB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B4F0AA0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[4:0] Rt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2577CC9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15AEAA2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Rt寄存器</w:t>
            </w:r>
          </w:p>
        </w:tc>
      </w:tr>
      <w:tr w:rsidR="009D0F7F" w14:paraId="34E2DBE0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0C103E1" w14:textId="77777777" w:rsidR="009D0F7F" w:rsidRDefault="00F44DA8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（3）功能模块</w:t>
            </w:r>
          </w:p>
          <w:p w14:paraId="27BE8D01" w14:textId="77777777" w:rsidR="009D0F7F" w:rsidRDefault="009D0F7F">
            <w:pPr>
              <w:rPr>
                <w:rFonts w:ascii="等线" w:eastAsia="等线" w:hAnsi="等线" w:cs="宋体"/>
                <w:color w:val="000000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4343707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表1.20Datapath的功能模块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22FF54F" w14:textId="77777777" w:rsidR="009D0F7F" w:rsidRDefault="009D0F7F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</w:tr>
      <w:tr w:rsidR="009D0F7F" w14:paraId="0A16D997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E19E3BB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序号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2428873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功能名称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D798603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功能描述</w:t>
            </w:r>
          </w:p>
        </w:tc>
      </w:tr>
      <w:tr w:rsidR="009D0F7F" w14:paraId="3B368DCD" w14:textId="77777777">
        <w:trPr>
          <w:trHeight w:val="276"/>
        </w:trPr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9A627AF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1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64D3665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数据通路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B2CA805" w14:textId="77777777" w:rsidR="009D0F7F" w:rsidRDefault="00F44DA8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连接数据通路</w:t>
            </w:r>
          </w:p>
        </w:tc>
      </w:tr>
    </w:tbl>
    <w:p w14:paraId="36EABDFA" w14:textId="77777777" w:rsidR="009D0F7F" w:rsidRDefault="009D0F7F">
      <w:pPr>
        <w:spacing w:line="343" w:lineRule="exact"/>
        <w:ind w:left="2000"/>
        <w:rPr>
          <w:rFonts w:ascii="黑体" w:eastAsia="黑体" w:hAnsi="黑体" w:cs="黑体"/>
          <w:sz w:val="30"/>
          <w:szCs w:val="30"/>
        </w:rPr>
      </w:pPr>
    </w:p>
    <w:p w14:paraId="6686E4C1" w14:textId="77777777" w:rsidR="009D0F7F" w:rsidRDefault="009D0F7F">
      <w:pPr>
        <w:spacing w:line="343" w:lineRule="exact"/>
        <w:ind w:left="2000"/>
        <w:rPr>
          <w:rFonts w:ascii="黑体" w:eastAsia="黑体" w:hAnsi="黑体" w:cs="黑体"/>
          <w:sz w:val="30"/>
          <w:szCs w:val="30"/>
        </w:rPr>
      </w:pPr>
    </w:p>
    <w:p w14:paraId="60029E26" w14:textId="77777777" w:rsidR="009D0F7F" w:rsidRDefault="00F44DA8" w:rsidP="00303BCF">
      <w:pPr>
        <w:pStyle w:val="a8"/>
        <w:numPr>
          <w:ilvl w:val="1"/>
          <w:numId w:val="4"/>
        </w:numPr>
        <w:tabs>
          <w:tab w:val="left" w:pos="870"/>
        </w:tabs>
        <w:ind w:left="869" w:firstLine="576"/>
        <w:outlineLvl w:val="1"/>
        <w:rPr>
          <w:sz w:val="29"/>
        </w:rPr>
      </w:pPr>
      <w:bookmarkStart w:id="12" w:name="_Toc45028594"/>
      <w:r>
        <w:rPr>
          <w:spacing w:val="-1"/>
          <w:sz w:val="29"/>
        </w:rPr>
        <w:t>各个指令与控制信号之间的关系</w:t>
      </w:r>
      <w:bookmarkEnd w:id="12"/>
    </w:p>
    <w:p w14:paraId="5F79F012" w14:textId="77777777" w:rsidR="009D0F7F" w:rsidRDefault="00F44DA8">
      <w:pPr>
        <w:pStyle w:val="4"/>
        <w:numPr>
          <w:ilvl w:val="2"/>
          <w:numId w:val="4"/>
        </w:numPr>
        <w:tabs>
          <w:tab w:val="left" w:pos="1009"/>
        </w:tabs>
        <w:spacing w:before="156"/>
        <w:ind w:hanging="721"/>
      </w:pPr>
      <w:bookmarkStart w:id="13" w:name="_TOC_250012"/>
      <w:r>
        <w:t>R-type</w:t>
      </w:r>
      <w:bookmarkEnd w:id="13"/>
      <w:r>
        <w:rPr>
          <w:spacing w:val="-8"/>
        </w:rPr>
        <w:t xml:space="preserve"> 指令与控制信号</w:t>
      </w:r>
    </w:p>
    <w:p w14:paraId="63FBBB54" w14:textId="77777777" w:rsidR="009D0F7F" w:rsidRDefault="009D0F7F">
      <w:pPr>
        <w:rPr>
          <w:spacing w:val="-8"/>
        </w:rPr>
      </w:pPr>
    </w:p>
    <w:p w14:paraId="4B4E68B8" w14:textId="77777777" w:rsidR="009D0F7F" w:rsidRDefault="009D0F7F">
      <w:pPr>
        <w:rPr>
          <w:spacing w:val="-8"/>
        </w:rPr>
      </w:pPr>
    </w:p>
    <w:p w14:paraId="1A144791" w14:textId="77777777" w:rsidR="009D0F7F" w:rsidRDefault="00F44DA8">
      <w:pPr>
        <w:jc w:val="center"/>
        <w:rPr>
          <w:spacing w:val="-8"/>
        </w:rPr>
      </w:pPr>
      <w:r>
        <w:rPr>
          <w:noProof/>
        </w:rPr>
        <w:drawing>
          <wp:inline distT="0" distB="0" distL="114300" distR="114300" wp14:anchorId="7887AB9C" wp14:editId="07CF7C95">
            <wp:extent cx="3528060" cy="1584960"/>
            <wp:effectExtent l="0" t="0" r="7620" b="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A4EA9" w14:textId="77777777" w:rsidR="009D0F7F" w:rsidRDefault="009D0F7F">
      <w:pPr>
        <w:pStyle w:val="a3"/>
        <w:spacing w:before="8"/>
        <w:rPr>
          <w:rFonts w:ascii="宋体"/>
          <w:sz w:val="18"/>
        </w:rPr>
      </w:pPr>
    </w:p>
    <w:p w14:paraId="017859BA" w14:textId="77777777" w:rsidR="009D0F7F" w:rsidRDefault="00F44DA8">
      <w:pPr>
        <w:spacing w:before="1"/>
        <w:ind w:right="100"/>
        <w:jc w:val="center"/>
        <w:rPr>
          <w:rFonts w:ascii="宋体" w:eastAsia="宋体"/>
          <w:spacing w:val="-10"/>
          <w:sz w:val="21"/>
        </w:rPr>
      </w:pPr>
      <w:r>
        <w:rPr>
          <w:rFonts w:ascii="宋体" w:eastAsia="宋体" w:hint="eastAsia"/>
          <w:spacing w:val="-27"/>
          <w:sz w:val="21"/>
        </w:rPr>
        <w:t xml:space="preserve">图 </w:t>
      </w:r>
      <w:r>
        <w:rPr>
          <w:rFonts w:ascii="宋体" w:eastAsia="宋体" w:hint="eastAsia"/>
          <w:sz w:val="21"/>
        </w:rPr>
        <w:t>1.2</w:t>
      </w:r>
      <w:r>
        <w:rPr>
          <w:rFonts w:ascii="宋体" w:eastAsia="宋体" w:hint="eastAsia"/>
          <w:spacing w:val="-55"/>
          <w:sz w:val="21"/>
        </w:rPr>
        <w:t xml:space="preserve"> </w:t>
      </w:r>
      <w:r>
        <w:rPr>
          <w:rFonts w:ascii="宋体" w:eastAsia="宋体" w:hint="eastAsia"/>
          <w:sz w:val="21"/>
        </w:rPr>
        <w:t>R-type</w:t>
      </w:r>
      <w:r>
        <w:rPr>
          <w:rFonts w:ascii="宋体" w:eastAsia="宋体" w:hint="eastAsia"/>
          <w:spacing w:val="-10"/>
          <w:sz w:val="21"/>
        </w:rPr>
        <w:t xml:space="preserve"> 指令与控制信号</w:t>
      </w:r>
    </w:p>
    <w:p w14:paraId="0116EE1F" w14:textId="77777777" w:rsidR="009D0F7F" w:rsidRDefault="009D0F7F">
      <w:pPr>
        <w:spacing w:before="1"/>
        <w:ind w:right="100"/>
        <w:jc w:val="center"/>
        <w:rPr>
          <w:rFonts w:ascii="宋体" w:eastAsia="宋体"/>
          <w:spacing w:val="-10"/>
          <w:sz w:val="21"/>
        </w:rPr>
      </w:pPr>
    </w:p>
    <w:p w14:paraId="67B9BB8E" w14:textId="77777777" w:rsidR="009D0F7F" w:rsidRDefault="009D0F7F">
      <w:pPr>
        <w:spacing w:before="1"/>
        <w:ind w:right="100"/>
        <w:jc w:val="center"/>
        <w:rPr>
          <w:rFonts w:ascii="宋体" w:eastAsia="宋体"/>
          <w:spacing w:val="-10"/>
          <w:sz w:val="21"/>
        </w:rPr>
      </w:pPr>
    </w:p>
    <w:p w14:paraId="5B5D26F0" w14:textId="77777777" w:rsidR="009D0F7F" w:rsidRDefault="009D0F7F">
      <w:pPr>
        <w:spacing w:before="1"/>
        <w:ind w:right="100"/>
        <w:jc w:val="center"/>
        <w:rPr>
          <w:rFonts w:ascii="宋体" w:eastAsia="宋体"/>
          <w:spacing w:val="-10"/>
          <w:sz w:val="21"/>
        </w:rPr>
      </w:pPr>
    </w:p>
    <w:p w14:paraId="1FABA972" w14:textId="77777777" w:rsidR="009D0F7F" w:rsidRDefault="009D0F7F">
      <w:pPr>
        <w:spacing w:before="1"/>
        <w:ind w:right="100"/>
        <w:jc w:val="center"/>
        <w:rPr>
          <w:rFonts w:ascii="宋体" w:eastAsia="宋体"/>
          <w:spacing w:val="-10"/>
          <w:sz w:val="21"/>
        </w:rPr>
      </w:pPr>
    </w:p>
    <w:p w14:paraId="17902F3E" w14:textId="77777777" w:rsidR="009D0F7F" w:rsidRDefault="009D0F7F">
      <w:pPr>
        <w:spacing w:before="1"/>
        <w:ind w:right="100"/>
        <w:jc w:val="center"/>
        <w:rPr>
          <w:rFonts w:ascii="宋体" w:eastAsia="宋体"/>
          <w:spacing w:val="-10"/>
          <w:sz w:val="21"/>
        </w:rPr>
      </w:pPr>
    </w:p>
    <w:p w14:paraId="1171132D" w14:textId="77777777" w:rsidR="009D0F7F" w:rsidRDefault="009D0F7F">
      <w:pPr>
        <w:spacing w:before="1"/>
        <w:ind w:right="100"/>
        <w:jc w:val="center"/>
        <w:rPr>
          <w:rFonts w:ascii="宋体" w:eastAsia="宋体"/>
          <w:spacing w:val="-10"/>
          <w:sz w:val="21"/>
        </w:rPr>
      </w:pPr>
    </w:p>
    <w:p w14:paraId="39F95AEC" w14:textId="77777777" w:rsidR="009D0F7F" w:rsidRDefault="00F44DA8">
      <w:pPr>
        <w:pStyle w:val="4"/>
        <w:numPr>
          <w:ilvl w:val="2"/>
          <w:numId w:val="4"/>
        </w:numPr>
        <w:tabs>
          <w:tab w:val="left" w:pos="1009"/>
        </w:tabs>
        <w:spacing w:before="156"/>
        <w:ind w:hanging="721"/>
      </w:pPr>
      <w:r>
        <w:rPr>
          <w:rFonts w:hint="eastAsia"/>
          <w:spacing w:val="-8"/>
          <w:lang w:eastAsia="zh-CN"/>
        </w:rPr>
        <w:t>I</w:t>
      </w:r>
      <w:r>
        <w:rPr>
          <w:spacing w:val="-8"/>
        </w:rPr>
        <w:t xml:space="preserve"> 指令与控制信号</w:t>
      </w:r>
    </w:p>
    <w:p w14:paraId="2E21E4B4" w14:textId="77777777" w:rsidR="009D0F7F" w:rsidRDefault="009D0F7F">
      <w:pPr>
        <w:spacing w:before="1"/>
        <w:ind w:right="100"/>
        <w:jc w:val="both"/>
        <w:rPr>
          <w:rFonts w:ascii="宋体" w:eastAsia="宋体"/>
          <w:spacing w:val="-10"/>
          <w:sz w:val="21"/>
        </w:rPr>
      </w:pPr>
    </w:p>
    <w:p w14:paraId="654FA67A" w14:textId="77777777" w:rsidR="009D0F7F" w:rsidRDefault="00F44DA8">
      <w:pPr>
        <w:pStyle w:val="a3"/>
        <w:spacing w:before="9"/>
        <w:jc w:val="center"/>
        <w:rPr>
          <w:rFonts w:ascii="宋体" w:eastAsia="宋体"/>
          <w:sz w:val="16"/>
          <w:lang w:eastAsia="zh-CN"/>
        </w:rPr>
      </w:pPr>
      <w:r>
        <w:rPr>
          <w:noProof/>
        </w:rPr>
        <w:drawing>
          <wp:inline distT="0" distB="0" distL="114300" distR="114300" wp14:anchorId="3DEB0BD0" wp14:editId="7D31006D">
            <wp:extent cx="3398520" cy="2301240"/>
            <wp:effectExtent l="0" t="0" r="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29566" w14:textId="77777777" w:rsidR="009D0F7F" w:rsidRDefault="009D0F7F">
      <w:pPr>
        <w:spacing w:line="343" w:lineRule="exact"/>
        <w:rPr>
          <w:rFonts w:ascii="黑体" w:eastAsia="黑体" w:hAnsi="黑体" w:cs="黑体"/>
          <w:sz w:val="30"/>
          <w:szCs w:val="30"/>
        </w:rPr>
      </w:pPr>
    </w:p>
    <w:p w14:paraId="4D1A464A" w14:textId="77777777" w:rsidR="009D0F7F" w:rsidRDefault="009D0F7F">
      <w:pPr>
        <w:spacing w:line="343" w:lineRule="exact"/>
        <w:rPr>
          <w:rFonts w:ascii="黑体" w:eastAsia="黑体" w:hAnsi="黑体" w:cs="黑体"/>
          <w:sz w:val="30"/>
          <w:szCs w:val="30"/>
        </w:rPr>
      </w:pPr>
    </w:p>
    <w:p w14:paraId="040775BB" w14:textId="77777777" w:rsidR="009D0F7F" w:rsidRDefault="009D0F7F">
      <w:pPr>
        <w:spacing w:line="343" w:lineRule="exact"/>
        <w:rPr>
          <w:rFonts w:ascii="黑体" w:eastAsia="黑体" w:hAnsi="黑体" w:cs="黑体"/>
          <w:sz w:val="30"/>
          <w:szCs w:val="30"/>
        </w:rPr>
      </w:pPr>
    </w:p>
    <w:p w14:paraId="2D3C292D" w14:textId="77777777" w:rsidR="009D0F7F" w:rsidRDefault="009D0F7F">
      <w:pPr>
        <w:spacing w:line="343" w:lineRule="exact"/>
        <w:rPr>
          <w:rFonts w:ascii="黑体" w:eastAsia="黑体" w:hAnsi="黑体" w:cs="黑体"/>
          <w:sz w:val="30"/>
          <w:szCs w:val="30"/>
        </w:rPr>
      </w:pPr>
    </w:p>
    <w:p w14:paraId="78047D8F" w14:textId="77777777" w:rsidR="009D0F7F" w:rsidRDefault="009D0F7F">
      <w:pPr>
        <w:spacing w:line="343" w:lineRule="exact"/>
        <w:rPr>
          <w:rFonts w:ascii="黑体" w:eastAsia="黑体" w:hAnsi="黑体" w:cs="黑体"/>
          <w:sz w:val="30"/>
          <w:szCs w:val="30"/>
        </w:rPr>
      </w:pPr>
    </w:p>
    <w:p w14:paraId="5F51CB76" w14:textId="77777777" w:rsidR="009D0F7F" w:rsidRDefault="009D0F7F">
      <w:pPr>
        <w:spacing w:line="343" w:lineRule="exact"/>
        <w:rPr>
          <w:rFonts w:ascii="黑体" w:eastAsia="黑体" w:hAnsi="黑体" w:cs="黑体"/>
          <w:sz w:val="30"/>
          <w:szCs w:val="30"/>
        </w:rPr>
      </w:pPr>
    </w:p>
    <w:p w14:paraId="5FF75917" w14:textId="77777777" w:rsidR="009D0F7F" w:rsidRDefault="009D0F7F">
      <w:pPr>
        <w:spacing w:line="343" w:lineRule="exact"/>
        <w:ind w:left="2000"/>
        <w:rPr>
          <w:rFonts w:ascii="黑体" w:eastAsia="黑体" w:hAnsi="黑体" w:cs="黑体"/>
          <w:sz w:val="30"/>
          <w:szCs w:val="30"/>
        </w:rPr>
      </w:pPr>
    </w:p>
    <w:p w14:paraId="2F219E6C" w14:textId="77777777" w:rsidR="009D0F7F" w:rsidRDefault="009D0F7F">
      <w:pPr>
        <w:spacing w:line="343" w:lineRule="exact"/>
        <w:ind w:left="2000"/>
        <w:rPr>
          <w:rFonts w:ascii="黑体" w:eastAsia="黑体" w:hAnsi="黑体" w:cs="黑体"/>
          <w:sz w:val="30"/>
          <w:szCs w:val="30"/>
        </w:rPr>
      </w:pPr>
    </w:p>
    <w:p w14:paraId="37C7719F" w14:textId="77777777" w:rsidR="009D0F7F" w:rsidRDefault="009D0F7F">
      <w:pPr>
        <w:spacing w:line="343" w:lineRule="exact"/>
        <w:ind w:left="2000"/>
        <w:rPr>
          <w:rFonts w:ascii="黑体" w:eastAsia="黑体" w:hAnsi="黑体" w:cs="黑体"/>
          <w:sz w:val="30"/>
          <w:szCs w:val="30"/>
        </w:rPr>
      </w:pPr>
    </w:p>
    <w:p w14:paraId="795EB92D" w14:textId="77777777" w:rsidR="009D0F7F" w:rsidRDefault="009D0F7F">
      <w:pPr>
        <w:spacing w:line="343" w:lineRule="exact"/>
        <w:ind w:left="2000"/>
        <w:rPr>
          <w:rFonts w:ascii="黑体" w:eastAsia="黑体" w:hAnsi="黑体" w:cs="黑体"/>
          <w:sz w:val="30"/>
          <w:szCs w:val="30"/>
        </w:rPr>
      </w:pPr>
    </w:p>
    <w:p w14:paraId="41F2DA13" w14:textId="77777777" w:rsidR="009D0F7F" w:rsidRDefault="009D0F7F">
      <w:pPr>
        <w:spacing w:line="343" w:lineRule="exact"/>
        <w:ind w:left="2000"/>
        <w:rPr>
          <w:rFonts w:ascii="黑体" w:eastAsia="黑体" w:hAnsi="黑体" w:cs="黑体"/>
          <w:sz w:val="30"/>
          <w:szCs w:val="30"/>
        </w:rPr>
      </w:pPr>
    </w:p>
    <w:p w14:paraId="1CA4E5F1" w14:textId="77777777" w:rsidR="009D0F7F" w:rsidRDefault="009D0F7F">
      <w:pPr>
        <w:spacing w:line="343" w:lineRule="exact"/>
        <w:ind w:left="2000"/>
        <w:rPr>
          <w:rFonts w:ascii="黑体" w:eastAsia="黑体" w:hAnsi="黑体" w:cs="黑体"/>
          <w:sz w:val="30"/>
          <w:szCs w:val="30"/>
        </w:rPr>
      </w:pPr>
    </w:p>
    <w:p w14:paraId="7D161C9F" w14:textId="77777777" w:rsidR="009D0F7F" w:rsidRDefault="009D0F7F">
      <w:pPr>
        <w:spacing w:line="343" w:lineRule="exact"/>
        <w:ind w:left="2000"/>
        <w:rPr>
          <w:rFonts w:ascii="黑体" w:eastAsia="黑体" w:hAnsi="黑体" w:cs="黑体"/>
          <w:sz w:val="30"/>
          <w:szCs w:val="30"/>
        </w:rPr>
      </w:pPr>
    </w:p>
    <w:p w14:paraId="54550A4E" w14:textId="77777777" w:rsidR="009D0F7F" w:rsidRDefault="009D0F7F">
      <w:pPr>
        <w:spacing w:line="343" w:lineRule="exact"/>
        <w:ind w:left="2000"/>
        <w:rPr>
          <w:rFonts w:ascii="黑体" w:eastAsia="黑体" w:hAnsi="黑体" w:cs="黑体"/>
          <w:sz w:val="30"/>
          <w:szCs w:val="30"/>
        </w:rPr>
      </w:pPr>
    </w:p>
    <w:p w14:paraId="5D7926A1" w14:textId="77777777" w:rsidR="009D0F7F" w:rsidRDefault="009D0F7F">
      <w:pPr>
        <w:spacing w:line="343" w:lineRule="exact"/>
        <w:ind w:left="2000"/>
        <w:rPr>
          <w:rFonts w:ascii="黑体" w:eastAsia="黑体" w:hAnsi="黑体" w:cs="黑体"/>
          <w:sz w:val="30"/>
          <w:szCs w:val="30"/>
        </w:rPr>
      </w:pPr>
    </w:p>
    <w:p w14:paraId="0BCBD598" w14:textId="77777777" w:rsidR="009D0F7F" w:rsidRDefault="009D0F7F">
      <w:pPr>
        <w:spacing w:line="343" w:lineRule="exact"/>
        <w:ind w:left="2000"/>
        <w:rPr>
          <w:rFonts w:ascii="黑体" w:eastAsia="黑体" w:hAnsi="黑体" w:cs="黑体"/>
          <w:sz w:val="30"/>
          <w:szCs w:val="30"/>
        </w:rPr>
      </w:pPr>
    </w:p>
    <w:p w14:paraId="25CDD94C" w14:textId="77777777" w:rsidR="009D0F7F" w:rsidRDefault="009D0F7F">
      <w:pPr>
        <w:spacing w:line="343" w:lineRule="exact"/>
        <w:ind w:left="2000"/>
        <w:rPr>
          <w:rFonts w:ascii="黑体" w:eastAsia="黑体" w:hAnsi="黑体" w:cs="黑体"/>
          <w:sz w:val="30"/>
          <w:szCs w:val="30"/>
        </w:rPr>
      </w:pPr>
    </w:p>
    <w:p w14:paraId="65161179" w14:textId="77777777" w:rsidR="009D0F7F" w:rsidRDefault="009D0F7F">
      <w:pPr>
        <w:spacing w:line="343" w:lineRule="exact"/>
        <w:ind w:left="2000"/>
        <w:rPr>
          <w:rFonts w:ascii="黑体" w:eastAsia="黑体" w:hAnsi="黑体" w:cs="黑体"/>
          <w:sz w:val="30"/>
          <w:szCs w:val="30"/>
        </w:rPr>
      </w:pPr>
    </w:p>
    <w:p w14:paraId="1AA93922" w14:textId="77777777" w:rsidR="009D0F7F" w:rsidRDefault="009D0F7F">
      <w:pPr>
        <w:spacing w:line="343" w:lineRule="exact"/>
        <w:ind w:left="2000"/>
        <w:rPr>
          <w:rFonts w:ascii="黑体" w:eastAsia="黑体" w:hAnsi="黑体" w:cs="黑体"/>
          <w:sz w:val="30"/>
          <w:szCs w:val="30"/>
        </w:rPr>
      </w:pPr>
    </w:p>
    <w:p w14:paraId="69018F96" w14:textId="77777777" w:rsidR="009D0F7F" w:rsidRDefault="009D0F7F">
      <w:pPr>
        <w:spacing w:line="343" w:lineRule="exact"/>
        <w:ind w:left="2000"/>
        <w:rPr>
          <w:rFonts w:ascii="黑体" w:eastAsia="黑体" w:hAnsi="黑体" w:cs="黑体"/>
          <w:sz w:val="30"/>
          <w:szCs w:val="30"/>
        </w:rPr>
      </w:pPr>
    </w:p>
    <w:p w14:paraId="7BEE5D35" w14:textId="77777777" w:rsidR="009D0F7F" w:rsidRDefault="009D0F7F">
      <w:pPr>
        <w:spacing w:line="343" w:lineRule="exact"/>
        <w:ind w:left="2000"/>
        <w:rPr>
          <w:rFonts w:ascii="黑体" w:eastAsia="黑体" w:hAnsi="黑体" w:cs="黑体"/>
          <w:sz w:val="30"/>
          <w:szCs w:val="30"/>
        </w:rPr>
      </w:pPr>
    </w:p>
    <w:p w14:paraId="027AB3CB" w14:textId="77777777" w:rsidR="009D0F7F" w:rsidRDefault="009D0F7F">
      <w:pPr>
        <w:spacing w:line="343" w:lineRule="exact"/>
        <w:ind w:left="2000"/>
        <w:rPr>
          <w:rFonts w:ascii="黑体" w:eastAsia="黑体" w:hAnsi="黑体" w:cs="黑体"/>
          <w:sz w:val="30"/>
          <w:szCs w:val="30"/>
        </w:rPr>
      </w:pPr>
    </w:p>
    <w:p w14:paraId="385017D6" w14:textId="77777777" w:rsidR="009D0F7F" w:rsidRDefault="009D0F7F">
      <w:pPr>
        <w:spacing w:line="343" w:lineRule="exact"/>
        <w:ind w:left="2000"/>
        <w:rPr>
          <w:rFonts w:ascii="黑体" w:eastAsia="黑体" w:hAnsi="黑体" w:cs="黑体"/>
          <w:sz w:val="30"/>
          <w:szCs w:val="30"/>
        </w:rPr>
      </w:pPr>
    </w:p>
    <w:p w14:paraId="73AF4335" w14:textId="77777777" w:rsidR="009D0F7F" w:rsidRDefault="009D0F7F">
      <w:pPr>
        <w:spacing w:line="343" w:lineRule="exact"/>
        <w:ind w:left="2000"/>
        <w:rPr>
          <w:rFonts w:ascii="黑体" w:eastAsia="黑体" w:hAnsi="黑体" w:cs="黑体"/>
          <w:sz w:val="30"/>
          <w:szCs w:val="30"/>
        </w:rPr>
      </w:pPr>
    </w:p>
    <w:p w14:paraId="25B250A0" w14:textId="77777777" w:rsidR="009D0F7F" w:rsidRDefault="009D0F7F">
      <w:pPr>
        <w:spacing w:line="343" w:lineRule="exact"/>
        <w:ind w:left="2000"/>
        <w:rPr>
          <w:rFonts w:ascii="黑体" w:eastAsia="黑体" w:hAnsi="黑体" w:cs="黑体"/>
          <w:sz w:val="30"/>
          <w:szCs w:val="30"/>
        </w:rPr>
      </w:pPr>
    </w:p>
    <w:p w14:paraId="44CBD414" w14:textId="77777777" w:rsidR="009D0F7F" w:rsidRDefault="009D0F7F">
      <w:pPr>
        <w:spacing w:line="343" w:lineRule="exact"/>
        <w:ind w:left="2000"/>
        <w:rPr>
          <w:rFonts w:ascii="黑体" w:eastAsia="黑体" w:hAnsi="黑体" w:cs="黑体"/>
          <w:sz w:val="30"/>
          <w:szCs w:val="30"/>
        </w:rPr>
      </w:pPr>
    </w:p>
    <w:p w14:paraId="5A93E7D1" w14:textId="77777777" w:rsidR="009D0F7F" w:rsidRDefault="009D0F7F">
      <w:pPr>
        <w:spacing w:line="343" w:lineRule="exact"/>
        <w:ind w:left="2000"/>
        <w:rPr>
          <w:rFonts w:ascii="黑体" w:eastAsia="黑体" w:hAnsi="黑体" w:cs="黑体"/>
          <w:sz w:val="30"/>
          <w:szCs w:val="30"/>
        </w:rPr>
      </w:pPr>
    </w:p>
    <w:p w14:paraId="773133FC" w14:textId="77777777" w:rsidR="009D0F7F" w:rsidRDefault="00F44DA8" w:rsidP="00303BCF">
      <w:pPr>
        <w:pStyle w:val="1"/>
        <w:rPr>
          <w:sz w:val="20"/>
          <w:szCs w:val="20"/>
        </w:rPr>
      </w:pPr>
      <w:bookmarkStart w:id="14" w:name="_Toc45028595"/>
      <w:r>
        <w:rPr>
          <w:rFonts w:ascii="黑体" w:eastAsia="黑体" w:hAnsi="黑体" w:cs="黑体"/>
          <w:sz w:val="30"/>
          <w:szCs w:val="30"/>
        </w:rPr>
        <w:t>第二章 单周期 MIPS CPU 的具体设计与调试</w:t>
      </w:r>
      <w:bookmarkEnd w:id="14"/>
    </w:p>
    <w:p w14:paraId="35A43C70" w14:textId="77777777" w:rsidR="009D0F7F" w:rsidRDefault="00F44DA8" w:rsidP="00303BCF">
      <w:pPr>
        <w:pStyle w:val="2"/>
        <w:rPr>
          <w:sz w:val="20"/>
          <w:szCs w:val="20"/>
        </w:rPr>
      </w:pPr>
      <w:bookmarkStart w:id="15" w:name="_Toc45028596"/>
      <w:r>
        <w:rPr>
          <w:rFonts w:ascii="黑体" w:eastAsia="黑体" w:hAnsi="黑体" w:cs="黑体"/>
          <w:sz w:val="29"/>
          <w:szCs w:val="29"/>
        </w:rPr>
        <w:t>2.1</w:t>
      </w:r>
      <w:r>
        <w:rPr>
          <w:sz w:val="20"/>
          <w:szCs w:val="20"/>
        </w:rPr>
        <w:tab/>
      </w:r>
      <w:r>
        <w:rPr>
          <w:rFonts w:ascii="黑体" w:eastAsia="黑体" w:hAnsi="黑体" w:cs="黑体"/>
          <w:sz w:val="27"/>
          <w:szCs w:val="27"/>
        </w:rPr>
        <w:t>具体 Verilog 代码实现</w:t>
      </w:r>
      <w:bookmarkEnd w:id="15"/>
    </w:p>
    <w:p w14:paraId="78AF721F" w14:textId="77777777" w:rsidR="009D0F7F" w:rsidRDefault="00F44DA8">
      <w:r>
        <w:t>module  PC(input [31:0]NPC,output reg [31:0]pc,input rst,input clk);</w:t>
      </w:r>
    </w:p>
    <w:p w14:paraId="7DB9FC81" w14:textId="77777777" w:rsidR="009D0F7F" w:rsidRDefault="009D0F7F"/>
    <w:p w14:paraId="6318DAC5" w14:textId="77777777" w:rsidR="009D0F7F" w:rsidRDefault="00F44DA8">
      <w:r>
        <w:t>always@(posedge clk)</w:t>
      </w:r>
    </w:p>
    <w:p w14:paraId="4B8DA5C9" w14:textId="77777777" w:rsidR="009D0F7F" w:rsidRDefault="00F44DA8">
      <w:r>
        <w:t>begin</w:t>
      </w:r>
    </w:p>
    <w:p w14:paraId="141DF148" w14:textId="77777777" w:rsidR="009D0F7F" w:rsidRDefault="00F44DA8">
      <w:r>
        <w:t xml:space="preserve">    if(rst)</w:t>
      </w:r>
    </w:p>
    <w:p w14:paraId="5BBE01CA" w14:textId="77777777" w:rsidR="009D0F7F" w:rsidRDefault="00F44DA8">
      <w:r>
        <w:t xml:space="preserve">    pc&lt;=32'h0000_0000;</w:t>
      </w:r>
    </w:p>
    <w:p w14:paraId="235789C9" w14:textId="77777777" w:rsidR="009D0F7F" w:rsidRDefault="00F44DA8">
      <w:r>
        <w:t xml:space="preserve">    else </w:t>
      </w:r>
    </w:p>
    <w:p w14:paraId="704DB0F8" w14:textId="77777777" w:rsidR="009D0F7F" w:rsidRDefault="00F44DA8">
      <w:r>
        <w:t xml:space="preserve">    pc&lt;=NPC;</w:t>
      </w:r>
    </w:p>
    <w:p w14:paraId="6F8B08D6" w14:textId="77777777" w:rsidR="009D0F7F" w:rsidRDefault="00F44DA8">
      <w:r>
        <w:t>end</w:t>
      </w:r>
    </w:p>
    <w:p w14:paraId="43DEE590" w14:textId="77777777" w:rsidR="009D0F7F" w:rsidRDefault="00F44DA8">
      <w:r>
        <w:t>endmodule</w:t>
      </w:r>
    </w:p>
    <w:p w14:paraId="5919ADD6" w14:textId="77777777" w:rsidR="009D0F7F" w:rsidRDefault="009D0F7F"/>
    <w:p w14:paraId="492ED37E" w14:textId="77777777" w:rsidR="009D0F7F" w:rsidRDefault="009D0F7F"/>
    <w:p w14:paraId="24746011" w14:textId="77777777" w:rsidR="009D0F7F" w:rsidRDefault="00F44DA8">
      <w:r>
        <w:t>module  ALU(ALUctr,busA,tempBus,shamt,Result,Zero</w:t>
      </w:r>
    </w:p>
    <w:p w14:paraId="1F96371B" w14:textId="77777777" w:rsidR="009D0F7F" w:rsidRDefault="009D0F7F"/>
    <w:p w14:paraId="60CCD2DC" w14:textId="77777777" w:rsidR="009D0F7F" w:rsidRDefault="00F44DA8">
      <w:r>
        <w:t>);</w:t>
      </w:r>
    </w:p>
    <w:p w14:paraId="2CC229C6" w14:textId="77777777" w:rsidR="009D0F7F" w:rsidRDefault="00F44DA8">
      <w:r>
        <w:t>input[4:0] ALUctr;</w:t>
      </w:r>
    </w:p>
    <w:p w14:paraId="2FC96154" w14:textId="77777777" w:rsidR="009D0F7F" w:rsidRDefault="00F44DA8">
      <w:r>
        <w:t>input [31:0] busA,tempBus;</w:t>
      </w:r>
    </w:p>
    <w:p w14:paraId="5BA7A988" w14:textId="77777777" w:rsidR="009D0F7F" w:rsidRDefault="00F44DA8">
      <w:r>
        <w:t>input [4:0] shamt;</w:t>
      </w:r>
    </w:p>
    <w:p w14:paraId="4A1FB453" w14:textId="77777777" w:rsidR="009D0F7F" w:rsidRDefault="00F44DA8">
      <w:r>
        <w:t>output reg[31:0] Result;</w:t>
      </w:r>
    </w:p>
    <w:p w14:paraId="3D55BFE6" w14:textId="77777777" w:rsidR="009D0F7F" w:rsidRDefault="00F44DA8">
      <w:r>
        <w:t>output Zero;</w:t>
      </w:r>
    </w:p>
    <w:p w14:paraId="1DAFBC0A" w14:textId="77777777" w:rsidR="009D0F7F" w:rsidRDefault="009D0F7F"/>
    <w:p w14:paraId="79CD8B2B" w14:textId="77777777" w:rsidR="009D0F7F" w:rsidRDefault="00F44DA8">
      <w:r>
        <w:t>assign Zero=(Result==0);</w:t>
      </w:r>
    </w:p>
    <w:p w14:paraId="5D60F205" w14:textId="77777777" w:rsidR="009D0F7F" w:rsidRDefault="009D0F7F"/>
    <w:p w14:paraId="6B319E54" w14:textId="77777777" w:rsidR="009D0F7F" w:rsidRDefault="00F44DA8">
      <w:r>
        <w:t>always @(busA or tempBus or ALUctr)</w:t>
      </w:r>
    </w:p>
    <w:p w14:paraId="6993E7A9" w14:textId="77777777" w:rsidR="009D0F7F" w:rsidRDefault="00F44DA8">
      <w:r>
        <w:t>begin</w:t>
      </w:r>
    </w:p>
    <w:p w14:paraId="6A2B3501" w14:textId="77777777" w:rsidR="009D0F7F" w:rsidRDefault="00F44DA8">
      <w:r>
        <w:t xml:space="preserve">        case(ALUctr)</w:t>
      </w:r>
    </w:p>
    <w:p w14:paraId="169D55CF" w14:textId="77777777" w:rsidR="009D0F7F" w:rsidRDefault="00F44DA8">
      <w:r>
        <w:t xml:space="preserve">         //R Type</w:t>
      </w:r>
    </w:p>
    <w:p w14:paraId="2CF1B600" w14:textId="77777777" w:rsidR="009D0F7F" w:rsidRDefault="00F44DA8">
      <w:r>
        <w:t xml:space="preserve">   5'b00000 : Result &lt;= busA + tempBus; // addu </w:t>
      </w:r>
    </w:p>
    <w:p w14:paraId="4FDFE2A2" w14:textId="77777777" w:rsidR="009D0F7F" w:rsidRDefault="00F44DA8">
      <w:r>
        <w:t xml:space="preserve">   5'b00001 : Result &lt;= busA - tempBus; // subu</w:t>
      </w:r>
    </w:p>
    <w:p w14:paraId="5B064960" w14:textId="77777777" w:rsidR="009D0F7F" w:rsidRDefault="00F44DA8">
      <w:r>
        <w:t xml:space="preserve">   5'b00010 : Result &lt;= busA &lt; tempBus;// slt</w:t>
      </w:r>
    </w:p>
    <w:p w14:paraId="1B39D0A1" w14:textId="77777777" w:rsidR="009D0F7F" w:rsidRDefault="00F44DA8">
      <w:r>
        <w:t xml:space="preserve">   5'b00011 : Result &lt;= busA &amp; tempBus; // and</w:t>
      </w:r>
    </w:p>
    <w:p w14:paraId="1405616B" w14:textId="77777777" w:rsidR="009D0F7F" w:rsidRDefault="00F44DA8">
      <w:r>
        <w:t xml:space="preserve">   5'b00100 : Result &lt;= ~(busA | tempBus); // nor</w:t>
      </w:r>
    </w:p>
    <w:p w14:paraId="2D7710CD" w14:textId="77777777" w:rsidR="009D0F7F" w:rsidRDefault="00F44DA8">
      <w:r>
        <w:t xml:space="preserve">   5'b00101 : Result &lt;= busA | tempBus; // or</w:t>
      </w:r>
    </w:p>
    <w:p w14:paraId="4BCC5486" w14:textId="77777777" w:rsidR="009D0F7F" w:rsidRDefault="00F44DA8">
      <w:r>
        <w:t xml:space="preserve">   5'b00110 : Result &lt;= busA ^ tempBus; // xor </w:t>
      </w:r>
    </w:p>
    <w:p w14:paraId="78D38087" w14:textId="77777777" w:rsidR="009D0F7F" w:rsidRDefault="00F44DA8">
      <w:r>
        <w:t xml:space="preserve">   5'b00111 : Result &lt;= tempBus &lt;&lt; shamt; //sll </w:t>
      </w:r>
    </w:p>
    <w:p w14:paraId="64F6B1CD" w14:textId="77777777" w:rsidR="009D0F7F" w:rsidRDefault="00F44DA8">
      <w:r>
        <w:t xml:space="preserve">   5'b01000 : Result &lt;= tempBus &gt;&gt; shamt;// srl </w:t>
      </w:r>
    </w:p>
    <w:p w14:paraId="671001ED" w14:textId="77777777" w:rsidR="009D0F7F" w:rsidRDefault="00F44DA8">
      <w:r>
        <w:lastRenderedPageBreak/>
        <w:t xml:space="preserve">   5'b01001 : Result &lt;= (busA &lt;tempBus)?1:0; // sltu return 0 </w:t>
      </w:r>
    </w:p>
    <w:p w14:paraId="6C26D5FC" w14:textId="77777777" w:rsidR="009D0F7F" w:rsidRDefault="00F44DA8">
      <w:r>
        <w:t xml:space="preserve">   //5'b01010 : ; jalr:there's no pc</w:t>
      </w:r>
    </w:p>
    <w:p w14:paraId="28EC0C2D" w14:textId="77777777" w:rsidR="009D0F7F" w:rsidRDefault="00F44DA8">
      <w:r>
        <w:t xml:space="preserve">   //5'b01011 : ; jr:there's no pc</w:t>
      </w:r>
    </w:p>
    <w:p w14:paraId="029BD5EB" w14:textId="77777777" w:rsidR="009D0F7F" w:rsidRDefault="00F44DA8">
      <w:r>
        <w:t xml:space="preserve">   5'b01100 : Result &lt;= tempBus &lt;&lt; busA;  //sllv </w:t>
      </w:r>
    </w:p>
    <w:p w14:paraId="2F6A5B5C" w14:textId="77777777" w:rsidR="009D0F7F" w:rsidRDefault="00F44DA8">
      <w:r>
        <w:t xml:space="preserve">   5'b01101 : Result &lt;= ($signed(tempBus)) &gt;&gt;&gt; shamt; //sra </w:t>
      </w:r>
    </w:p>
    <w:p w14:paraId="1E3F9ABD" w14:textId="77777777" w:rsidR="009D0F7F" w:rsidRDefault="00F44DA8">
      <w:r>
        <w:t xml:space="preserve">   5'b01110 : Result &lt;=($signed(tempBus)) &gt;&gt;&gt; busA; //srav</w:t>
      </w:r>
    </w:p>
    <w:p w14:paraId="092005A0" w14:textId="77777777" w:rsidR="009D0F7F" w:rsidRDefault="00F44DA8">
      <w:r>
        <w:t xml:space="preserve">   5'b01111 : Result &lt;= tempBus &gt;&gt; busA;  //srlv</w:t>
      </w:r>
    </w:p>
    <w:p w14:paraId="2C84911C" w14:textId="77777777" w:rsidR="009D0F7F" w:rsidRDefault="00F44DA8">
      <w:r>
        <w:t xml:space="preserve">   5'b10000 : Result &lt;= (tempBus &lt;&lt; 5'b10000); //lui</w:t>
      </w:r>
    </w:p>
    <w:p w14:paraId="74BFABAC" w14:textId="77777777" w:rsidR="009D0F7F" w:rsidRDefault="00F44DA8">
      <w:r>
        <w:t xml:space="preserve">        endcase</w:t>
      </w:r>
    </w:p>
    <w:p w14:paraId="7829D0C7" w14:textId="77777777" w:rsidR="009D0F7F" w:rsidRDefault="00F44DA8">
      <w:r>
        <w:t>end</w:t>
      </w:r>
    </w:p>
    <w:p w14:paraId="773B66B0" w14:textId="77777777" w:rsidR="009D0F7F" w:rsidRDefault="009D0F7F"/>
    <w:p w14:paraId="3CDF6CA4" w14:textId="77777777" w:rsidR="009D0F7F" w:rsidRDefault="00F44DA8">
      <w:r>
        <w:t>// always @(A,B,ALUctr)</w:t>
      </w:r>
    </w:p>
    <w:p w14:paraId="6257AF69" w14:textId="77777777" w:rsidR="009D0F7F" w:rsidRDefault="00F44DA8">
      <w:r>
        <w:t>// begin</w:t>
      </w:r>
    </w:p>
    <w:p w14:paraId="58F13532" w14:textId="77777777" w:rsidR="009D0F7F" w:rsidRDefault="00F44DA8">
      <w:r>
        <w:t>//  SUBctr=ALUctr[2];</w:t>
      </w:r>
    </w:p>
    <w:p w14:paraId="3892A824" w14:textId="77777777" w:rsidR="009D0F7F" w:rsidRDefault="00F44DA8">
      <w:r>
        <w:t>//  OVctr=!ALUctr[1]&amp;ALUctr[0];</w:t>
      </w:r>
    </w:p>
    <w:p w14:paraId="6D4932E9" w14:textId="77777777" w:rsidR="009D0F7F" w:rsidRDefault="00F44DA8">
      <w:r>
        <w:t>//  SIGctr=ALUctr[0];</w:t>
      </w:r>
    </w:p>
    <w:p w14:paraId="2C32F993" w14:textId="77777777" w:rsidR="009D0F7F" w:rsidRDefault="00F44DA8">
      <w:r>
        <w:t>//  OPctr[1]=ALUctr[2]&amp;ALUctr[1];</w:t>
      </w:r>
    </w:p>
    <w:p w14:paraId="3A9D49A7" w14:textId="77777777" w:rsidR="009D0F7F" w:rsidRDefault="00F44DA8">
      <w:r>
        <w:t>//  OPctr[0]=!ALUctr[2]&amp;ALUctr[1]&amp;!ALUctr[0];</w:t>
      </w:r>
    </w:p>
    <w:p w14:paraId="3F1F6FEC" w14:textId="77777777" w:rsidR="009D0F7F" w:rsidRDefault="00F44DA8">
      <w:r>
        <w:t>//  EXT={32{SUBctr}};</w:t>
      </w:r>
    </w:p>
    <w:p w14:paraId="34158BEC" w14:textId="77777777" w:rsidR="009D0F7F" w:rsidRDefault="00F44DA8">
      <w:r>
        <w:t>//  EXT_A=B^EXT;</w:t>
      </w:r>
    </w:p>
    <w:p w14:paraId="39A5B8BF" w14:textId="77777777" w:rsidR="009D0F7F" w:rsidRDefault="00F44DA8">
      <w:r>
        <w:t>//  {A_Carry2,A_Result[30:0]}=A[30:0]+EXT_A[30:0]+SUBctr;</w:t>
      </w:r>
    </w:p>
    <w:p w14:paraId="25AD5353" w14:textId="77777777" w:rsidR="009D0F7F" w:rsidRDefault="00F44DA8">
      <w:r>
        <w:t>//  {A_Carry,A_Result[31]}=A[31]+EXT_A[31]+A_Carry2;</w:t>
      </w:r>
    </w:p>
    <w:p w14:paraId="05626C20" w14:textId="77777777" w:rsidR="009D0F7F" w:rsidRDefault="00F44DA8">
      <w:r>
        <w:t>//  A_Overflow=A_Carry^A_Carry2;</w:t>
      </w:r>
    </w:p>
    <w:p w14:paraId="2BDABA5A" w14:textId="77777777" w:rsidR="009D0F7F" w:rsidRDefault="00F44DA8">
      <w:r>
        <w:t>//  A_Sign=A_Result[31];</w:t>
      </w:r>
    </w:p>
    <w:p w14:paraId="012BE76A" w14:textId="77777777" w:rsidR="009D0F7F" w:rsidRDefault="00F44DA8">
      <w:r>
        <w:t>//  less=(SIGctr==1)?(A_Sign^A_Overflow):(A_Carry^SUBctr);</w:t>
      </w:r>
    </w:p>
    <w:p w14:paraId="0C598362" w14:textId="77777777" w:rsidR="009D0F7F" w:rsidRDefault="00F44DA8">
      <w:r>
        <w:t>//  if(OPctr==2'b00)</w:t>
      </w:r>
    </w:p>
    <w:p w14:paraId="61121114" w14:textId="77777777" w:rsidR="009D0F7F" w:rsidRDefault="00F44DA8">
      <w:r>
        <w:t>//   Result=A_Result;</w:t>
      </w:r>
    </w:p>
    <w:p w14:paraId="0D2626BD" w14:textId="77777777" w:rsidR="009D0F7F" w:rsidRDefault="00F44DA8">
      <w:r>
        <w:t>//   else if(OPctr==2'b01)</w:t>
      </w:r>
    </w:p>
    <w:p w14:paraId="0BA8E333" w14:textId="77777777" w:rsidR="009D0F7F" w:rsidRDefault="00F44DA8">
      <w:r>
        <w:t>//   Result=A|B;</w:t>
      </w:r>
    </w:p>
    <w:p w14:paraId="6920DA64" w14:textId="77777777" w:rsidR="009D0F7F" w:rsidRDefault="00F44DA8">
      <w:r>
        <w:t>//   else if(OPctr==2'b10)</w:t>
      </w:r>
    </w:p>
    <w:p w14:paraId="2C671761" w14:textId="77777777" w:rsidR="009D0F7F" w:rsidRDefault="00F44DA8">
      <w:r>
        <w:t xml:space="preserve">//   begin   </w:t>
      </w:r>
    </w:p>
    <w:p w14:paraId="09F8B10B" w14:textId="77777777" w:rsidR="009D0F7F" w:rsidRDefault="00F44DA8">
      <w:r>
        <w:t>//           if(less==1)</w:t>
      </w:r>
    </w:p>
    <w:p w14:paraId="24ACAD71" w14:textId="77777777" w:rsidR="009D0F7F" w:rsidRDefault="00F44DA8">
      <w:r>
        <w:t>//           Result={32{1'b1}};</w:t>
      </w:r>
    </w:p>
    <w:p w14:paraId="0F86959B" w14:textId="77777777" w:rsidR="009D0F7F" w:rsidRDefault="00F44DA8">
      <w:r>
        <w:t>//           else Result={32{1'b0}};</w:t>
      </w:r>
    </w:p>
    <w:p w14:paraId="39260EB6" w14:textId="77777777" w:rsidR="009D0F7F" w:rsidRDefault="00F44DA8">
      <w:r>
        <w:t>//   end</w:t>
      </w:r>
    </w:p>
    <w:p w14:paraId="040F26D3" w14:textId="77777777" w:rsidR="009D0F7F" w:rsidRDefault="00F44DA8">
      <w:r>
        <w:t>//   Zero=(Result==0)?1'b1:1'b0;</w:t>
      </w:r>
    </w:p>
    <w:p w14:paraId="545123CC" w14:textId="77777777" w:rsidR="009D0F7F" w:rsidRDefault="00F44DA8">
      <w:r>
        <w:t>//   Overflow=A_Overflow&amp;OVctr;</w:t>
      </w:r>
    </w:p>
    <w:p w14:paraId="47D73D53" w14:textId="77777777" w:rsidR="009D0F7F" w:rsidRDefault="00F44DA8">
      <w:r>
        <w:t xml:space="preserve">// end  </w:t>
      </w:r>
    </w:p>
    <w:p w14:paraId="2758686E" w14:textId="77777777" w:rsidR="009D0F7F" w:rsidRDefault="009D0F7F"/>
    <w:p w14:paraId="05AAFE2F" w14:textId="77777777" w:rsidR="009D0F7F" w:rsidRDefault="009D0F7F"/>
    <w:p w14:paraId="0BE609B9" w14:textId="77777777" w:rsidR="009D0F7F" w:rsidRDefault="00F44DA8">
      <w:r>
        <w:t>Endmodule</w:t>
      </w:r>
    </w:p>
    <w:p w14:paraId="130FBDF9" w14:textId="77777777" w:rsidR="009D0F7F" w:rsidRDefault="009D0F7F"/>
    <w:p w14:paraId="5DF7C309" w14:textId="77777777" w:rsidR="009D0F7F" w:rsidRDefault="009D0F7F"/>
    <w:p w14:paraId="05021859" w14:textId="77777777" w:rsidR="009D0F7F" w:rsidRDefault="009D0F7F"/>
    <w:p w14:paraId="3C6CCD46" w14:textId="77777777" w:rsidR="009D0F7F" w:rsidRDefault="00F44DA8">
      <w:r>
        <w:lastRenderedPageBreak/>
        <w:t>module ctrl(op,func,Branch,Jump,RegDst,ALUSrc,MemtoReg,RegWr,MemWr,ExtOp,Rtype,ALUop,funcop,ALUctr);</w:t>
      </w:r>
    </w:p>
    <w:p w14:paraId="350BC016" w14:textId="77777777" w:rsidR="009D0F7F" w:rsidRDefault="009D0F7F"/>
    <w:p w14:paraId="1ED4D4AD" w14:textId="77777777" w:rsidR="009D0F7F" w:rsidRDefault="00F44DA8">
      <w:r>
        <w:t>input [5:0] op,func;</w:t>
      </w:r>
    </w:p>
    <w:p w14:paraId="65EFABAA" w14:textId="77777777" w:rsidR="009D0F7F" w:rsidRDefault="00F44DA8">
      <w:r>
        <w:t>output Branch,Jump,RegDst,ALUSrc,MemtoReg,RegWr,MemWr,ExtOp,Rtype;</w:t>
      </w:r>
    </w:p>
    <w:p w14:paraId="36998927" w14:textId="77777777" w:rsidR="009D0F7F" w:rsidRDefault="00F44DA8">
      <w:r>
        <w:t>output[4:0] ALUop,funcop,ALUctr;</w:t>
      </w:r>
    </w:p>
    <w:p w14:paraId="3B2F6254" w14:textId="77777777" w:rsidR="009D0F7F" w:rsidRDefault="009D0F7F"/>
    <w:p w14:paraId="23DBFD18" w14:textId="77777777" w:rsidR="009D0F7F" w:rsidRDefault="009D0F7F"/>
    <w:p w14:paraId="49894D9F" w14:textId="77777777" w:rsidR="009D0F7F" w:rsidRDefault="00F44DA8">
      <w:r>
        <w:t>assign Branch=(!op[5]&amp;!op[4]&amp;!op[3]&amp;op[2]&amp;!op[1]&amp;!op[0])|(!op[5]&amp;!op[4]&amp;!op[3]&amp;op[2]&amp;!op[1]&amp;op[0])|(!op[5]&amp;!op[4]&amp;!op[3]&amp;!op[2]&amp;!op[1]&amp;op[0])|(!op[5]&amp;!op[4]&amp;!op[3]&amp;op[ 2]&amp;op[1]&amp;op[0])|(!op[5]&amp;!op[4]&amp;!op[3]&amp;op[2]&amp;op[1]&amp;!op[0]);</w:t>
      </w:r>
    </w:p>
    <w:p w14:paraId="3373A6AD" w14:textId="77777777" w:rsidR="009D0F7F" w:rsidRDefault="009D0F7F"/>
    <w:p w14:paraId="76CE137C" w14:textId="77777777" w:rsidR="009D0F7F" w:rsidRDefault="009D0F7F"/>
    <w:p w14:paraId="5ACE77AD" w14:textId="77777777" w:rsidR="009D0F7F" w:rsidRDefault="00F44DA8">
      <w:r>
        <w:t xml:space="preserve">assign Jump=(!op[5]&amp;!op[4]&amp;!op[3]&amp;!op[2]&amp;op[1]&amp;!op[0])|(!op[5]&amp;!op[4]&amp;!op[3]&amp;!op[2]&amp;op[ 1]&amp;op[0]); </w:t>
      </w:r>
    </w:p>
    <w:p w14:paraId="3DD21CF6" w14:textId="77777777" w:rsidR="009D0F7F" w:rsidRDefault="00F44DA8">
      <w:r>
        <w:t xml:space="preserve">assign RegDst=!op[5]&amp;!op[4]&amp;!op[3]&amp;!op[2]&amp;!op[1]&amp;!op[0]; </w:t>
      </w:r>
    </w:p>
    <w:p w14:paraId="40ADDF89" w14:textId="77777777" w:rsidR="009D0F7F" w:rsidRDefault="00F44DA8">
      <w:r>
        <w:t>assign ALUSrc=(!op[5]&amp;!op[4]&amp;op[3]&amp;!op[2]&amp;!op[1]&amp;op[0])|(op[5]&amp;!op[4]&amp;!op[3]&amp;!op[2]&amp;op[1]&amp;op[0])|(op[5]&amp;!op[4]&amp;op[3]&amp;!op[2]&amp;op[1]&amp;op[0])|(!op[5]&amp;!op[4]&amp;op[3]&amp;op[2]&amp;op[1]&amp;op[0])|(!op[5]&amp;!op[4]&amp;op[3]&amp;!op[2]&amp;op[1]&amp;!op[0])|(!op[5]&amp;!op[4]&amp;op[3]&amp;!op[2]&amp;op[1]&amp;op[0])|(op[5]&amp;!op[4]&amp;!op[3]&amp;!op[2]&amp;!op[1]&amp;!op[0])|(op[5]&amp;!op[4]&amp;!op[3]&amp;op[2]&amp;!op[1]&amp;!op[0])|(op[5]&amp;!op[4]&amp;op[3]&amp;!op[2]&amp;!op[1]&amp;!op[0])|(!op[5]&amp;!op[4]&amp;op[3]&amp;op[2]&amp;!op[1]&amp;!op[0])|(!op[5]&amp;!op[4]&amp;op[3]&amp;op[2]&amp;!op[1]&amp;op[0])|(!op[5]&amp;!op[4]&amp;op[3]&amp;op[2]&amp;op[1]&amp;!op[0]);</w:t>
      </w:r>
    </w:p>
    <w:p w14:paraId="69656043" w14:textId="77777777" w:rsidR="009D0F7F" w:rsidRDefault="00F44DA8">
      <w:r>
        <w:t xml:space="preserve">assign MemtoReg=(op[5]&amp;!op[4]&amp;!op[3]&amp;!op[2]&amp;op[1]&amp;op[0])|(op[5]&amp;!op[4]&amp;!op[3]&amp;!op[2]&amp;!op[1]&amp;!op[0])|(op[5]&amp;!op[4]&amp;!op[3]&amp;op[2]&amp;!op[1]&amp;!op[0]); </w:t>
      </w:r>
    </w:p>
    <w:p w14:paraId="712ACDD8" w14:textId="77777777" w:rsidR="009D0F7F" w:rsidRDefault="00F44DA8">
      <w:r>
        <w:t>assign RegWr=(!op[5]&amp;!op[4]&amp;!op[3]&amp;!op[2]&amp;!op[1]&amp;!op[0])|(!op[5]&amp;!op[4]&amp;op[3]&amp;!op[2]&amp;!op[1]&amp;op[0])|(op[5]&amp;!op[4]&amp;!op[3]&amp;!op[2]&amp;op[1]&amp;op[0])|(!op[5]&amp;!op[4]&amp;op[3]&amp;op[2]&amp;op[1]&amp;op[0])|(!op[5]&amp;!op[4]&amp;op[3]&amp;!op[2]&amp;op[1]&amp;!op[0])|(!op[5]&amp;!op[4]&amp;op[3]&amp;!op[2]&amp;op[1]&amp;op[0])|(op[5]&amp;!op[4]&amp;!op[3]&amp;!op[2]&amp;!op[1]&amp;!op[0])|(op[5]&amp;!op[4]&amp;!op[3]&amp;op[2]&amp;!op[1]&amp;!op[0])|(!op[5]&amp;!op[4]&amp;op[3]&amp;op[2]&amp;!op[1]&amp;!op[0])|(!op[5]&amp;!op[4]&amp;op[3]&amp;op[2]&amp;!op[1]&amp;op[0])|(!op[5]&amp;!op[4]&amp;op[3]&amp;op[2]&amp;op[1]&amp;!op[0])|(!op[5]&amp;!op[4]&amp;!op[3]&amp;!op[2]&amp;op[1]&amp;op[0]);</w:t>
      </w:r>
    </w:p>
    <w:p w14:paraId="1227B9B4" w14:textId="77777777" w:rsidR="009D0F7F" w:rsidRDefault="00F44DA8">
      <w:r>
        <w:t xml:space="preserve">assign MemWr=(op[5]&amp;!op[4]&amp;op[3]&amp;!op[2]&amp;op[1]&amp;op[0])|(op[5]&amp;!op[4]&amp;op[3]&amp;!op[2]&amp;!op[1]&amp; !op[0]); </w:t>
      </w:r>
    </w:p>
    <w:p w14:paraId="190BE6F7" w14:textId="77777777" w:rsidR="009D0F7F" w:rsidRDefault="00F44DA8">
      <w:r>
        <w:t xml:space="preserve">assign ExtOp=(op[5]&amp;!op[4]&amp;!op[3]&amp;!op[2]&amp;op[1]&amp;op[0])|(op[5]&amp;!op[4]&amp;op[3]&amp;!op[2]&amp;op[1]&amp; </w:t>
      </w:r>
      <w:r>
        <w:lastRenderedPageBreak/>
        <w:t xml:space="preserve">op[0])|(!op[5]&amp;!op[4]&amp;op[3]&amp;!op[2]&amp;!op[1]&amp;op[0])|(!op[5]&amp;!op[4]&amp;op[3]&amp;!op[2]&amp;op[ 1]&amp;!op[0])|(!op[5]&amp;!op[4]&amp;op[3]&amp;!op[2]&amp;op[1]&amp;op[0]); </w:t>
      </w:r>
    </w:p>
    <w:p w14:paraId="78A84A86" w14:textId="77777777" w:rsidR="009D0F7F" w:rsidRDefault="00F44DA8">
      <w:r>
        <w:t xml:space="preserve">assign Rtype=!op[5]&amp;!op[4]&amp;!op[3]&amp;!op[2]&amp;!op[1]&amp;!op[0]; </w:t>
      </w:r>
    </w:p>
    <w:p w14:paraId="6B3FEABE" w14:textId="77777777" w:rsidR="009D0F7F" w:rsidRDefault="00F44DA8">
      <w:r>
        <w:t xml:space="preserve">assign ALUop[0]=(!op[5]&amp;!op[4]&amp;!op[3]&amp;op[2]&amp;!op[1]&amp;!op[0])|(!op[5]&amp;!op[4]&amp;!op[3]&amp;op[2]&amp; !op[1]&amp;op[0])|(!op[5]&amp;!op[4]&amp;op[3]&amp;!op[2]&amp;op[1]&amp;op[0])|(!op[5]&amp;!op[4]&amp;op[3]&amp;op[2 ]&amp;!op[1]&amp;!op[0])|(!op[5]&amp;!op[4]&amp;op[3]&amp;op[2]&amp;!op[1]&amp;op[0]); </w:t>
      </w:r>
    </w:p>
    <w:p w14:paraId="0E1D62CD" w14:textId="77777777" w:rsidR="009D0F7F" w:rsidRDefault="00F44DA8">
      <w:r>
        <w:t>assign ALUop[1]=(!op[5]&amp;!op[4]&amp;op[3]&amp;!op[2]&amp;op[1]&amp;!op[0])|(!op[5]&amp;!op[4]&amp;op[3]&amp;op[2]&amp;!op[1]&amp;!op[0])|(!op[5]&amp;!op[4]&amp;op[3]&amp;op[2]&amp;op[1]&amp;!op[0])|(!op[5]&amp;!op[4]&amp;!op[3]&amp;!op[2]&amp;op[1]&amp;op[0]);</w:t>
      </w:r>
    </w:p>
    <w:p w14:paraId="18641BFB" w14:textId="77777777" w:rsidR="009D0F7F" w:rsidRDefault="00F44DA8">
      <w:r>
        <w:t>assign ALUop[2]=(!op[5]&amp;!op[4]&amp;op[3]&amp;op[2]&amp;!op[1]&amp;op[0])|(!op[5]&amp;!op[4]&amp;op[3]&amp;op[2]&amp;op[1]&amp;!op[0]);</w:t>
      </w:r>
    </w:p>
    <w:p w14:paraId="539226ED" w14:textId="77777777" w:rsidR="009D0F7F" w:rsidRDefault="00F44DA8">
      <w:r>
        <w:t>assign ALUop[3]=(!op[5]&amp;!op[4]&amp;op[3]&amp;!op[2]&amp;op[1]&amp;op[0])|(!op[5]&amp;!op[4]&amp;!op[3]&amp;!op[2]&amp;op[1]&amp;op[0]);</w:t>
      </w:r>
    </w:p>
    <w:p w14:paraId="28EC3B86" w14:textId="77777777" w:rsidR="009D0F7F" w:rsidRDefault="00F44DA8">
      <w:r>
        <w:t xml:space="preserve">assign ALUop[4]=(!op[5]&amp;!op[4]&amp;op[3]&amp;op[2]&amp;op[1]&amp;op[0]); </w:t>
      </w:r>
    </w:p>
    <w:p w14:paraId="09B44CF7" w14:textId="77777777" w:rsidR="009D0F7F" w:rsidRDefault="00F44DA8">
      <w:r>
        <w:t>assign funcop[0]=(func[5]&amp;!func[4]&amp;!func[3]&amp;!func[2]&amp;func[1]&amp;func[0])|(func[5]&amp;!func[4]&amp;!func[3]&amp;func[2]&amp;!func[1]&amp;!func[0])|(func[5]&amp;!func[4]&amp;!func[3]&amp;func[2]&amp;!func[1]&amp;func[0])|(!func[5]&amp;!func[4]&amp;!func[3]&amp;!func[2]&amp;!func[1]&amp;!func[0])|(func[5]&amp;!func[4]&amp;func[3]&amp;!func[2]&amp;func[1]&amp;func[0])|(!func[5]&amp;!func[4]&amp;func[3]&amp;!func[2]&amp;!func[1]&amp;!func[0])|(!func[5]&amp;!func[4]&amp;!func[3]&amp;!func[2]&amp;func[1]&amp;func[0])|(!func[5]&amp;!func[4]&amp;!func[3]&amp;func[2]&amp;func[1]&amp;!func[0]);</w:t>
      </w:r>
    </w:p>
    <w:p w14:paraId="64F94591" w14:textId="77777777" w:rsidR="009D0F7F" w:rsidRDefault="00F44DA8">
      <w:r>
        <w:t xml:space="preserve">assign funcop[1]=(func[5]&amp;!func[4]&amp;func[3]&amp;!func[2]&amp;func[1]&amp;!func[0])|(func[5]&amp;!func[4] &amp;!func[3]&amp;func[2]&amp;!func[1]&amp;!func[0])|(func[5]&amp;!func[4]&amp;!func[3]&amp;func[2]&amp;func[1]&amp; !func[0])|(!func[5]&amp;!func[4]&amp;!func[3]&amp;!func[2]&amp;!func[1]&amp;!func[0])|(!func[5]&amp;!func[4]&amp;!func[3]&amp;func[2]&amp;func[1]&amp;func[0])|(!func[5]&amp;!func[4]&amp;!func[3]&amp;func[2]&amp;func[ 1]&amp;!func[0])|(!func[5]&amp;!func[4]&amp;func[3]&amp;!func[2]&amp;!func[1]&amp;func[0])|(!func[5]&amp;!func[4]&amp;func[3]&amp;!func[2]&amp;!func[1]&amp;!func[0]); </w:t>
      </w:r>
    </w:p>
    <w:p w14:paraId="49EEC176" w14:textId="77777777" w:rsidR="009D0F7F" w:rsidRDefault="00F44DA8">
      <w:r>
        <w:t>assign funcop[2]=(func[5]&amp;!func[4]&amp;!func[3]&amp;func[2]&amp;func[1]&amp;func[0])|(func[5]&amp;!func[4]&amp;!func[3]&amp;func[2]&amp;!func[1]&amp;func[0])|(func[5]&amp;!func[4]&amp;!func[3]&amp;func[2]&amp;func[1]&amp;!func[0])|(!func[5]&amp;!func[4]&amp;!func[3]&amp;!func[2]&amp;!func[1]&amp;!func[0])|(!func[5]&amp;!func[4]&amp;!func[3]&amp;func[2]&amp;!func[1]&amp;!func[0])|(!func[5]&amp;!func[4]&amp;!func[3]&amp;!func[2]&amp;func[1]&amp;func[0])|(!func[5]&amp;!func[4]&amp;!func[3]&amp;func[2]&amp;func[1]&amp;func[0])|(!func[5]&amp;!func[4]&amp;!func[3]&amp;func[2]&amp;func[1]&amp;!func[0]);</w:t>
      </w:r>
    </w:p>
    <w:p w14:paraId="6780BA62" w14:textId="77777777" w:rsidR="009D0F7F" w:rsidRDefault="00F44DA8">
      <w:r>
        <w:t>assign funcop[3]=(!func[5]&amp;!func[4]&amp;!func[3]&amp;!func[2]&amp;func[1]&amp;!func[0])|(func[5]&amp;!func[4]&amp;func[3]&amp;!func[2]&amp;func[1]&amp;func[0])|(!func[5]&amp;!func[4]&amp;func[3]&amp;!func[2]&amp;!func[1]&amp;func[0])|(!func[5]&amp;!func[4]&amp;func[3]&amp;!func[2]&amp;!func[1]&amp;!func[0])|(!func[5]&amp;!func[4]&amp;!func[3]&amp;func[2]&amp;!func[1]&amp;!func[0])|(!func[5]&amp;!func[4]&amp;!func[3]&amp;!func[2]&amp;func[1]&amp;func[0])|(!func[</w:t>
      </w:r>
      <w:r>
        <w:lastRenderedPageBreak/>
        <w:t>5]&amp;!func[4]&amp;!func[3]&amp;func[2]&amp;func[1]&amp;!func[0])|(!func[5]&amp;!func[4]&amp;!func[3]&amp;func[2]&amp;func[1]&amp;func[0]);</w:t>
      </w:r>
    </w:p>
    <w:p w14:paraId="507B3EBB" w14:textId="77777777" w:rsidR="009D0F7F" w:rsidRDefault="00F44DA8">
      <w:r>
        <w:t>assign funcop[4]=0;</w:t>
      </w:r>
    </w:p>
    <w:p w14:paraId="232272D0" w14:textId="77777777" w:rsidR="009D0F7F" w:rsidRDefault="00F44DA8">
      <w:r>
        <w:t>assign ALUctr=(Rtype)?funcop:ALUop;</w:t>
      </w:r>
    </w:p>
    <w:p w14:paraId="7B9B5818" w14:textId="77777777" w:rsidR="009D0F7F" w:rsidRDefault="00F44DA8">
      <w:r>
        <w:t>endmodule</w:t>
      </w:r>
    </w:p>
    <w:p w14:paraId="118F9C50" w14:textId="77777777" w:rsidR="009D0F7F" w:rsidRDefault="009D0F7F"/>
    <w:p w14:paraId="4D6C6BD3" w14:textId="77777777" w:rsidR="009D0F7F" w:rsidRDefault="009D0F7F"/>
    <w:p w14:paraId="5371516C" w14:textId="77777777" w:rsidR="009D0F7F" w:rsidRDefault="009D0F7F"/>
    <w:p w14:paraId="3D4D78EC" w14:textId="77777777" w:rsidR="009D0F7F" w:rsidRDefault="009D0F7F"/>
    <w:p w14:paraId="6024C3A8" w14:textId="77777777" w:rsidR="009D0F7F" w:rsidRDefault="00F44DA8">
      <w:r>
        <w:t>module DataPath(clk,rst,Branch,Jump,RegDst,ALUSrc,MemtoReg,RegWr,MemWr,ExtOp,ALUctr,op,func,Rt);</w:t>
      </w:r>
    </w:p>
    <w:p w14:paraId="7D7300A2" w14:textId="77777777" w:rsidR="009D0F7F" w:rsidRDefault="009D0F7F"/>
    <w:p w14:paraId="3FEC49AD" w14:textId="77777777" w:rsidR="009D0F7F" w:rsidRDefault="00F44DA8">
      <w:r>
        <w:t>input clk,rst,Branch,Jump,RegDst,ALUSrc,MemtoReg,RegWr,MemWr,ExtOp;</w:t>
      </w:r>
    </w:p>
    <w:p w14:paraId="66D35161" w14:textId="77777777" w:rsidR="009D0F7F" w:rsidRDefault="00F44DA8">
      <w:r>
        <w:t>input [4:0] ALUctr;</w:t>
      </w:r>
    </w:p>
    <w:p w14:paraId="53E5E6C8" w14:textId="77777777" w:rsidR="009D0F7F" w:rsidRDefault="00F44DA8">
      <w:r>
        <w:t>output [5:0] op,func;</w:t>
      </w:r>
    </w:p>
    <w:p w14:paraId="35D359C1" w14:textId="77777777" w:rsidR="009D0F7F" w:rsidRDefault="00F44DA8">
      <w:r>
        <w:t>output [4:0] Rt;</w:t>
      </w:r>
    </w:p>
    <w:p w14:paraId="08270574" w14:textId="77777777" w:rsidR="009D0F7F" w:rsidRDefault="009D0F7F"/>
    <w:p w14:paraId="5C08D96D" w14:textId="77777777" w:rsidR="009D0F7F" w:rsidRDefault="009D0F7F"/>
    <w:p w14:paraId="5A8A23D5" w14:textId="77777777" w:rsidR="009D0F7F" w:rsidRDefault="00F44DA8">
      <w:r>
        <w:t>wire [31:0] pc,NPC;</w:t>
      </w:r>
    </w:p>
    <w:p w14:paraId="008D782D" w14:textId="77777777" w:rsidR="009D0F7F" w:rsidRDefault="00F44DA8">
      <w:r>
        <w:t>wire[31:0] instructions;</w:t>
      </w:r>
    </w:p>
    <w:p w14:paraId="4E480900" w14:textId="77777777" w:rsidR="009D0F7F" w:rsidRDefault="00F44DA8">
      <w:r>
        <w:t>PC  PC(NPC,pc,rst,clk);</w:t>
      </w:r>
    </w:p>
    <w:p w14:paraId="3C8E16C0" w14:textId="77777777" w:rsidR="009D0F7F" w:rsidRDefault="00F44DA8">
      <w:r>
        <w:t>im_4k im(pc[11:2],instructions);</w:t>
      </w:r>
    </w:p>
    <w:p w14:paraId="320B8936" w14:textId="77777777" w:rsidR="009D0F7F" w:rsidRDefault="009D0F7F"/>
    <w:p w14:paraId="7F9B9EB3" w14:textId="77777777" w:rsidR="009D0F7F" w:rsidRDefault="00F44DA8">
      <w:r>
        <w:t>wire [4:0] Rs,Rt,Rd,shamt;</w:t>
      </w:r>
    </w:p>
    <w:p w14:paraId="1024412D" w14:textId="77777777" w:rsidR="009D0F7F" w:rsidRDefault="00F44DA8">
      <w:r>
        <w:t>wire[15:0] imm16;</w:t>
      </w:r>
    </w:p>
    <w:p w14:paraId="59E51078" w14:textId="77777777" w:rsidR="009D0F7F" w:rsidRDefault="00F44DA8">
      <w:r>
        <w:t>wire[25:0]  Target;</w:t>
      </w:r>
    </w:p>
    <w:p w14:paraId="43B5C37B" w14:textId="77777777" w:rsidR="009D0F7F" w:rsidRDefault="009D0F7F"/>
    <w:p w14:paraId="2F191123" w14:textId="77777777" w:rsidR="009D0F7F" w:rsidRDefault="00F44DA8">
      <w:r>
        <w:t>instruction instruction(instructions,op,Rs,Rt,Rd,shamt,func,imm16,Target);</w:t>
      </w:r>
    </w:p>
    <w:p w14:paraId="6FB3422E" w14:textId="77777777" w:rsidR="009D0F7F" w:rsidRDefault="00F44DA8">
      <w:r>
        <w:t>wire [31:0] Result;</w:t>
      </w:r>
    </w:p>
    <w:p w14:paraId="4AFED014" w14:textId="77777777" w:rsidR="009D0F7F" w:rsidRDefault="00F44DA8">
      <w:r>
        <w:t>wire[31:0] busW,busA,busB;</w:t>
      </w:r>
    </w:p>
    <w:p w14:paraId="2C81625D" w14:textId="77777777" w:rsidR="009D0F7F" w:rsidRDefault="00F44DA8">
      <w:r>
        <w:t>wire[4:0] Rw,Ra,Rb;</w:t>
      </w:r>
    </w:p>
    <w:p w14:paraId="7AA74E1E" w14:textId="77777777" w:rsidR="009D0F7F" w:rsidRDefault="00F44DA8">
      <w:r>
        <w:t>assign Rw=RegDst?Rd:Rt;</w:t>
      </w:r>
    </w:p>
    <w:p w14:paraId="7F6CC7E9" w14:textId="77777777" w:rsidR="009D0F7F" w:rsidRDefault="00F44DA8">
      <w:r>
        <w:t>assign Ra=Rs;</w:t>
      </w:r>
    </w:p>
    <w:p w14:paraId="0B3E2EF5" w14:textId="77777777" w:rsidR="009D0F7F" w:rsidRDefault="00F44DA8">
      <w:r>
        <w:t>assign Rb=Rt;</w:t>
      </w:r>
    </w:p>
    <w:p w14:paraId="6B9C2379" w14:textId="77777777" w:rsidR="009D0F7F" w:rsidRDefault="00F44DA8">
      <w:r>
        <w:t>register register(Result,RegWr,Rw,Ra,Rb,busW,clk,busA,busB,op,func,Rd,pc);</w:t>
      </w:r>
    </w:p>
    <w:p w14:paraId="6009DB2E" w14:textId="77777777" w:rsidR="009D0F7F" w:rsidRDefault="009D0F7F"/>
    <w:p w14:paraId="752A6839" w14:textId="77777777" w:rsidR="009D0F7F" w:rsidRDefault="00F44DA8">
      <w:r>
        <w:t>wire[31:0] imm32;</w:t>
      </w:r>
    </w:p>
    <w:p w14:paraId="76ED3DDA" w14:textId="77777777" w:rsidR="009D0F7F" w:rsidRDefault="00F44DA8">
      <w:r>
        <w:rPr>
          <w:rFonts w:hint="eastAsia"/>
        </w:rPr>
        <w:t>ext ext(imm16,imm32,ExtOp);//ext</w:t>
      </w:r>
      <w:r>
        <w:rPr>
          <w:rFonts w:hint="eastAsia"/>
        </w:rPr>
        <w:t>模块还没写</w:t>
      </w:r>
    </w:p>
    <w:p w14:paraId="066ACAD0" w14:textId="77777777" w:rsidR="009D0F7F" w:rsidRDefault="009D0F7F"/>
    <w:p w14:paraId="49F32F5B" w14:textId="77777777" w:rsidR="009D0F7F" w:rsidRDefault="00F44DA8">
      <w:r>
        <w:t>wire zero;</w:t>
      </w:r>
    </w:p>
    <w:p w14:paraId="116C8CD4" w14:textId="77777777" w:rsidR="009D0F7F" w:rsidRDefault="00F44DA8">
      <w:r>
        <w:t>wire[31:0] tempBus;</w:t>
      </w:r>
    </w:p>
    <w:p w14:paraId="0C636188" w14:textId="77777777" w:rsidR="009D0F7F" w:rsidRDefault="00F44DA8">
      <w:r>
        <w:t>assign tempBus=ALUSrc?imm32:busB;</w:t>
      </w:r>
    </w:p>
    <w:p w14:paraId="5BA160F1" w14:textId="77777777" w:rsidR="009D0F7F" w:rsidRDefault="00F44DA8">
      <w:r>
        <w:t>ALU alu(ALUctr,busA,tempBus,shamt,Result,zero);</w:t>
      </w:r>
    </w:p>
    <w:p w14:paraId="5910E2C7" w14:textId="77777777" w:rsidR="009D0F7F" w:rsidRDefault="009D0F7F"/>
    <w:p w14:paraId="77D8D557" w14:textId="77777777" w:rsidR="009D0F7F" w:rsidRDefault="00F44DA8">
      <w:r>
        <w:t>wire[31:0] dout;</w:t>
      </w:r>
    </w:p>
    <w:p w14:paraId="547D5DC5" w14:textId="77777777" w:rsidR="009D0F7F" w:rsidRDefault="00F44DA8">
      <w:r>
        <w:t>dm_4k dm(Result,busB,MemWr,op,clk,dout);</w:t>
      </w:r>
    </w:p>
    <w:p w14:paraId="68832F72" w14:textId="77777777" w:rsidR="009D0F7F" w:rsidRDefault="009D0F7F"/>
    <w:p w14:paraId="0BC0234D" w14:textId="77777777" w:rsidR="009D0F7F" w:rsidRDefault="00F44DA8">
      <w:r>
        <w:t>assign busW=MemtoReg?dout:Result;</w:t>
      </w:r>
    </w:p>
    <w:p w14:paraId="6516F040" w14:textId="77777777" w:rsidR="009D0F7F" w:rsidRDefault="009D0F7F"/>
    <w:p w14:paraId="3C0BB8B1" w14:textId="77777777" w:rsidR="009D0F7F" w:rsidRDefault="00F44DA8">
      <w:r>
        <w:t>npc npc(pc,NPC,Target,Jump,Branch,zero,imm16,op,func,busA,Rt);</w:t>
      </w:r>
    </w:p>
    <w:p w14:paraId="28B9384B" w14:textId="77777777" w:rsidR="009D0F7F" w:rsidRDefault="009D0F7F"/>
    <w:p w14:paraId="64B14E7D" w14:textId="77777777" w:rsidR="009D0F7F" w:rsidRDefault="009D0F7F"/>
    <w:p w14:paraId="011D08ED" w14:textId="77777777" w:rsidR="009D0F7F" w:rsidRDefault="009D0F7F"/>
    <w:p w14:paraId="51EC14B5" w14:textId="77777777" w:rsidR="009D0F7F" w:rsidRDefault="00F44DA8">
      <w:r>
        <w:t>endmodule</w:t>
      </w:r>
    </w:p>
    <w:p w14:paraId="68E34ED3" w14:textId="77777777" w:rsidR="009D0F7F" w:rsidRDefault="009D0F7F"/>
    <w:p w14:paraId="7353EF9B" w14:textId="77777777" w:rsidR="009D0F7F" w:rsidRDefault="009D0F7F"/>
    <w:p w14:paraId="761C1048" w14:textId="77777777" w:rsidR="009D0F7F" w:rsidRDefault="009D0F7F"/>
    <w:p w14:paraId="2DA9877A" w14:textId="77777777" w:rsidR="009D0F7F" w:rsidRDefault="00F44DA8">
      <w:r>
        <w:t>module  dm_4k( //</w:t>
      </w:r>
    </w:p>
    <w:p w14:paraId="5BBF2DC2" w14:textId="77777777" w:rsidR="009D0F7F" w:rsidRDefault="00F44DA8">
      <w:r>
        <w:t xml:space="preserve">    addr,// Address In</w:t>
      </w:r>
    </w:p>
    <w:p w14:paraId="504B4E88" w14:textId="77777777" w:rsidR="009D0F7F" w:rsidRDefault="00F44DA8">
      <w:r>
        <w:t xml:space="preserve">    din,//Data in</w:t>
      </w:r>
    </w:p>
    <w:p w14:paraId="74109630" w14:textId="77777777" w:rsidR="009D0F7F" w:rsidRDefault="00F44DA8">
      <w:r>
        <w:t xml:space="preserve">    we,//Write Enable</w:t>
      </w:r>
    </w:p>
    <w:p w14:paraId="3B5EA706" w14:textId="77777777" w:rsidR="009D0F7F" w:rsidRDefault="00F44DA8">
      <w:r>
        <w:t xml:space="preserve">    // clock</w:t>
      </w:r>
    </w:p>
    <w:p w14:paraId="393A6720" w14:textId="77777777" w:rsidR="009D0F7F" w:rsidRDefault="00F44DA8">
      <w:r>
        <w:t xml:space="preserve">    op,</w:t>
      </w:r>
    </w:p>
    <w:p w14:paraId="1092F737" w14:textId="77777777" w:rsidR="009D0F7F" w:rsidRDefault="00F44DA8">
      <w:r>
        <w:t xml:space="preserve">    clk,</w:t>
      </w:r>
    </w:p>
    <w:p w14:paraId="7122C27C" w14:textId="77777777" w:rsidR="009D0F7F" w:rsidRDefault="00F44DA8">
      <w:r>
        <w:t xml:space="preserve">    dout//Data Out</w:t>
      </w:r>
    </w:p>
    <w:p w14:paraId="5D8BF027" w14:textId="77777777" w:rsidR="009D0F7F" w:rsidRDefault="00F44DA8">
      <w:r>
        <w:t>);</w:t>
      </w:r>
    </w:p>
    <w:p w14:paraId="5C88F197" w14:textId="77777777" w:rsidR="009D0F7F" w:rsidRDefault="00F44DA8">
      <w:r>
        <w:t>input  [31:0] addr;</w:t>
      </w:r>
    </w:p>
    <w:p w14:paraId="0CA91D81" w14:textId="77777777" w:rsidR="009D0F7F" w:rsidRDefault="00F44DA8">
      <w:r>
        <w:t>input wire we,clk;</w:t>
      </w:r>
    </w:p>
    <w:p w14:paraId="4EDD83B4" w14:textId="77777777" w:rsidR="009D0F7F" w:rsidRDefault="00F44DA8">
      <w:r>
        <w:t>input  [31:0] din;</w:t>
      </w:r>
    </w:p>
    <w:p w14:paraId="23125FD1" w14:textId="77777777" w:rsidR="009D0F7F" w:rsidRDefault="00F44DA8">
      <w:r>
        <w:t>input [5:0] op;</w:t>
      </w:r>
    </w:p>
    <w:p w14:paraId="12F29D16" w14:textId="77777777" w:rsidR="009D0F7F" w:rsidRDefault="00F44DA8">
      <w:r>
        <w:t>output  [31:0] dout;</w:t>
      </w:r>
    </w:p>
    <w:p w14:paraId="00810566" w14:textId="77777777" w:rsidR="009D0F7F" w:rsidRDefault="00F44DA8">
      <w:r>
        <w:t>reg [31:0] dm [1023:0];//1024*4=4096</w:t>
      </w:r>
    </w:p>
    <w:p w14:paraId="70B8DA91" w14:textId="77777777" w:rsidR="009D0F7F" w:rsidRDefault="009D0F7F"/>
    <w:p w14:paraId="7EA5D593" w14:textId="77777777" w:rsidR="009D0F7F" w:rsidRDefault="009D0F7F"/>
    <w:p w14:paraId="3AFF592C" w14:textId="77777777" w:rsidR="009D0F7F" w:rsidRDefault="009D0F7F"/>
    <w:p w14:paraId="710CAEB2" w14:textId="77777777" w:rsidR="009D0F7F" w:rsidRDefault="00F44DA8">
      <w:r>
        <w:t>integer i;</w:t>
      </w:r>
    </w:p>
    <w:p w14:paraId="0E96C7F8" w14:textId="77777777" w:rsidR="009D0F7F" w:rsidRDefault="00F44DA8">
      <w:r>
        <w:t xml:space="preserve">initial </w:t>
      </w:r>
    </w:p>
    <w:p w14:paraId="49823EBF" w14:textId="77777777" w:rsidR="009D0F7F" w:rsidRDefault="00F44DA8">
      <w:r>
        <w:t>begin</w:t>
      </w:r>
    </w:p>
    <w:p w14:paraId="24AE146F" w14:textId="77777777" w:rsidR="009D0F7F" w:rsidRDefault="00F44DA8">
      <w:r>
        <w:t xml:space="preserve">  for(i=0;i&lt;1024;i=i+1)</w:t>
      </w:r>
    </w:p>
    <w:p w14:paraId="4552A125" w14:textId="77777777" w:rsidR="009D0F7F" w:rsidRDefault="00F44DA8">
      <w:r>
        <w:t xml:space="preserve">  dm[i]=32'b0;</w:t>
      </w:r>
    </w:p>
    <w:p w14:paraId="0DFCD279" w14:textId="77777777" w:rsidR="009D0F7F" w:rsidRDefault="00F44DA8">
      <w:r>
        <w:t xml:space="preserve">  end</w:t>
      </w:r>
    </w:p>
    <w:p w14:paraId="3723311E" w14:textId="77777777" w:rsidR="009D0F7F" w:rsidRDefault="009D0F7F"/>
    <w:p w14:paraId="5C201879" w14:textId="77777777" w:rsidR="009D0F7F" w:rsidRDefault="00F44DA8">
      <w:r>
        <w:t xml:space="preserve">assign dout=dm[addr[11:2]];     </w:t>
      </w:r>
    </w:p>
    <w:p w14:paraId="5657CC39" w14:textId="77777777" w:rsidR="009D0F7F" w:rsidRDefault="00F44DA8">
      <w:r>
        <w:t xml:space="preserve"> </w:t>
      </w:r>
    </w:p>
    <w:p w14:paraId="014280A0" w14:textId="77777777" w:rsidR="009D0F7F" w:rsidRDefault="00F44DA8">
      <w:r>
        <w:t>always @ (posedge clk)</w:t>
      </w:r>
    </w:p>
    <w:p w14:paraId="6F4D2C66" w14:textId="77777777" w:rsidR="009D0F7F" w:rsidRDefault="00F44DA8">
      <w:r>
        <w:t>begin</w:t>
      </w:r>
    </w:p>
    <w:p w14:paraId="7EAD40AF" w14:textId="77777777" w:rsidR="009D0F7F" w:rsidRDefault="00F44DA8">
      <w:r>
        <w:t xml:space="preserve">  if(we)    </w:t>
      </w:r>
    </w:p>
    <w:p w14:paraId="57977A13" w14:textId="77777777" w:rsidR="009D0F7F" w:rsidRDefault="00F44DA8">
      <w:r>
        <w:lastRenderedPageBreak/>
        <w:t xml:space="preserve"> begin  </w:t>
      </w:r>
    </w:p>
    <w:p w14:paraId="69331885" w14:textId="77777777" w:rsidR="009D0F7F" w:rsidRDefault="00F44DA8">
      <w:r>
        <w:rPr>
          <w:rFonts w:hint="eastAsia"/>
        </w:rPr>
        <w:t xml:space="preserve">   if(op==6'b101000) //sb  </w:t>
      </w:r>
      <w:r>
        <w:rPr>
          <w:rFonts w:hint="eastAsia"/>
        </w:rPr>
        <w:t>主存存字节</w:t>
      </w:r>
    </w:p>
    <w:p w14:paraId="68409C8D" w14:textId="77777777" w:rsidR="009D0F7F" w:rsidRDefault="00F44DA8">
      <w:r>
        <w:t xml:space="preserve">   begin</w:t>
      </w:r>
    </w:p>
    <w:p w14:paraId="11C2BF31" w14:textId="77777777" w:rsidR="009D0F7F" w:rsidRDefault="00F44DA8">
      <w:r>
        <w:t xml:space="preserve">     if(addr[1:0]==2'b00)</w:t>
      </w:r>
    </w:p>
    <w:p w14:paraId="772D78D7" w14:textId="77777777" w:rsidR="009D0F7F" w:rsidRDefault="00F44DA8">
      <w:r>
        <w:t xml:space="preserve">     dm[addr[11:2]][7:0]&lt;=din[7:0];</w:t>
      </w:r>
    </w:p>
    <w:p w14:paraId="2681B93B" w14:textId="77777777" w:rsidR="009D0F7F" w:rsidRDefault="00F44DA8">
      <w:r>
        <w:t xml:space="preserve">     if(addr[1:0]==2'b01)</w:t>
      </w:r>
    </w:p>
    <w:p w14:paraId="59ABE047" w14:textId="77777777" w:rsidR="009D0F7F" w:rsidRDefault="00F44DA8">
      <w:r>
        <w:t xml:space="preserve">     dm[addr[11:2]][15:8]&lt;=din[7:0];</w:t>
      </w:r>
    </w:p>
    <w:p w14:paraId="31C7E773" w14:textId="77777777" w:rsidR="009D0F7F" w:rsidRDefault="00F44DA8">
      <w:r>
        <w:t xml:space="preserve">     if(addr[1:0]==2'b10)</w:t>
      </w:r>
    </w:p>
    <w:p w14:paraId="5D06F095" w14:textId="77777777" w:rsidR="009D0F7F" w:rsidRDefault="00F44DA8">
      <w:r>
        <w:t xml:space="preserve">     dm[addr[11:2]][23:16]&lt;=din[7:0];</w:t>
      </w:r>
    </w:p>
    <w:p w14:paraId="6E485ABE" w14:textId="77777777" w:rsidR="009D0F7F" w:rsidRDefault="00F44DA8">
      <w:r>
        <w:t xml:space="preserve">     if(addr[1:0]==2'b11)</w:t>
      </w:r>
    </w:p>
    <w:p w14:paraId="68CE2A53" w14:textId="77777777" w:rsidR="009D0F7F" w:rsidRDefault="00F44DA8">
      <w:r>
        <w:t xml:space="preserve">     dm[addr[11:2]][31:24]&lt;=din[7:0];</w:t>
      </w:r>
    </w:p>
    <w:p w14:paraId="483AA35E" w14:textId="77777777" w:rsidR="009D0F7F" w:rsidRDefault="00F44DA8">
      <w:r>
        <w:t xml:space="preserve">   end</w:t>
      </w:r>
    </w:p>
    <w:p w14:paraId="0C9A3899" w14:textId="77777777" w:rsidR="009D0F7F" w:rsidRDefault="00F44DA8">
      <w:r>
        <w:t xml:space="preserve">   else</w:t>
      </w:r>
    </w:p>
    <w:p w14:paraId="137A0B32" w14:textId="77777777" w:rsidR="009D0F7F" w:rsidRDefault="00F44DA8">
      <w:r>
        <w:t xml:space="preserve">   dm[addr[11:2]]&lt;=din;</w:t>
      </w:r>
    </w:p>
    <w:p w14:paraId="4C0C26D3" w14:textId="77777777" w:rsidR="009D0F7F" w:rsidRDefault="00F44DA8">
      <w:r>
        <w:t xml:space="preserve"> end</w:t>
      </w:r>
    </w:p>
    <w:p w14:paraId="093A4632" w14:textId="77777777" w:rsidR="009D0F7F" w:rsidRDefault="00F44DA8">
      <w:r>
        <w:t xml:space="preserve">    </w:t>
      </w:r>
    </w:p>
    <w:p w14:paraId="1BA3A1F7" w14:textId="77777777" w:rsidR="009D0F7F" w:rsidRDefault="009D0F7F"/>
    <w:p w14:paraId="6F89443D" w14:textId="77777777" w:rsidR="009D0F7F" w:rsidRDefault="00F44DA8">
      <w:r>
        <w:t xml:space="preserve">   </w:t>
      </w:r>
    </w:p>
    <w:p w14:paraId="000BCB41" w14:textId="77777777" w:rsidR="009D0F7F" w:rsidRDefault="00F44DA8">
      <w:r>
        <w:t>end</w:t>
      </w:r>
    </w:p>
    <w:p w14:paraId="5F813016" w14:textId="77777777" w:rsidR="009D0F7F" w:rsidRDefault="009D0F7F"/>
    <w:p w14:paraId="7A1EB407" w14:textId="77777777" w:rsidR="009D0F7F" w:rsidRDefault="00F44DA8">
      <w:r>
        <w:t>endmodule</w:t>
      </w:r>
    </w:p>
    <w:p w14:paraId="06ED5793" w14:textId="77777777" w:rsidR="009D0F7F" w:rsidRDefault="009D0F7F"/>
    <w:p w14:paraId="5A454C96" w14:textId="77777777" w:rsidR="009D0F7F" w:rsidRDefault="009D0F7F"/>
    <w:p w14:paraId="2F97FA73" w14:textId="77777777" w:rsidR="009D0F7F" w:rsidRDefault="009D0F7F"/>
    <w:p w14:paraId="746FCD17" w14:textId="77777777" w:rsidR="009D0F7F" w:rsidRDefault="00F44DA8">
      <w:r>
        <w:t>module ext(imm16,imm32,ExtOp);</w:t>
      </w:r>
    </w:p>
    <w:p w14:paraId="001BD7DB" w14:textId="77777777" w:rsidR="009D0F7F" w:rsidRDefault="00F44DA8">
      <w:r>
        <w:t>input [15:0] imm16;</w:t>
      </w:r>
    </w:p>
    <w:p w14:paraId="4734A0A2" w14:textId="77777777" w:rsidR="009D0F7F" w:rsidRDefault="00F44DA8">
      <w:r>
        <w:t>output [31:0] imm32;</w:t>
      </w:r>
    </w:p>
    <w:p w14:paraId="490349E8" w14:textId="77777777" w:rsidR="009D0F7F" w:rsidRDefault="00F44DA8">
      <w:r>
        <w:t>input ExtOp;</w:t>
      </w:r>
    </w:p>
    <w:p w14:paraId="1E373674" w14:textId="77777777" w:rsidR="009D0F7F" w:rsidRDefault="00F44DA8">
      <w:r>
        <w:t>assign imm32=(ExtOp==1)?{{16{imm16[15]}},imm16}:{16'b0,imm16};</w:t>
      </w:r>
    </w:p>
    <w:p w14:paraId="4730CC91" w14:textId="77777777" w:rsidR="009D0F7F" w:rsidRDefault="00F44DA8">
      <w:r>
        <w:t>endmodule</w:t>
      </w:r>
    </w:p>
    <w:p w14:paraId="3624BB01" w14:textId="77777777" w:rsidR="009D0F7F" w:rsidRDefault="009D0F7F"/>
    <w:p w14:paraId="3A26F785" w14:textId="77777777" w:rsidR="009D0F7F" w:rsidRDefault="00F44DA8">
      <w:r>
        <w:t>module im_4k(</w:t>
      </w:r>
    </w:p>
    <w:p w14:paraId="03F28136" w14:textId="77777777" w:rsidR="009D0F7F" w:rsidRDefault="00F44DA8">
      <w:r>
        <w:t xml:space="preserve">   addr,//Address in</w:t>
      </w:r>
    </w:p>
    <w:p w14:paraId="0953AA92" w14:textId="77777777" w:rsidR="009D0F7F" w:rsidRDefault="00F44DA8">
      <w:r>
        <w:t xml:space="preserve">   dout//Data Out</w:t>
      </w:r>
    </w:p>
    <w:p w14:paraId="69C34E1F" w14:textId="77777777" w:rsidR="009D0F7F" w:rsidRDefault="00F44DA8">
      <w:r>
        <w:t>);</w:t>
      </w:r>
    </w:p>
    <w:p w14:paraId="0498E61D" w14:textId="77777777" w:rsidR="009D0F7F" w:rsidRDefault="00F44DA8">
      <w:r>
        <w:t>input [11:2] addr;</w:t>
      </w:r>
    </w:p>
    <w:p w14:paraId="78C09AC2" w14:textId="77777777" w:rsidR="009D0F7F" w:rsidRDefault="00F44DA8">
      <w:r>
        <w:t>output [31:0] dout;</w:t>
      </w:r>
    </w:p>
    <w:p w14:paraId="0FFDF579" w14:textId="77777777" w:rsidR="009D0F7F" w:rsidRDefault="00F44DA8">
      <w:r>
        <w:t>reg[31:0] im[1023:0];//1024*4=4096</w:t>
      </w:r>
    </w:p>
    <w:p w14:paraId="1CBED323" w14:textId="77777777" w:rsidR="009D0F7F" w:rsidRDefault="009D0F7F"/>
    <w:p w14:paraId="5FB6B7AF" w14:textId="77777777" w:rsidR="009D0F7F" w:rsidRDefault="00F44DA8">
      <w:r>
        <w:t>initial begin</w:t>
      </w:r>
    </w:p>
    <w:p w14:paraId="7FB1A9D5" w14:textId="77777777" w:rsidR="009D0F7F" w:rsidRDefault="00F44DA8">
      <w:r>
        <w:rPr>
          <w:rFonts w:hint="eastAsia"/>
        </w:rPr>
        <w:t xml:space="preserve">   $readmemh("code.txt",im);  //</w:t>
      </w:r>
      <w:r>
        <w:rPr>
          <w:rFonts w:hint="eastAsia"/>
        </w:rPr>
        <w:t>主存去指令</w:t>
      </w:r>
    </w:p>
    <w:p w14:paraId="5DCD5AD8" w14:textId="77777777" w:rsidR="009D0F7F" w:rsidRDefault="00F44DA8">
      <w:r>
        <w:t>end</w:t>
      </w:r>
    </w:p>
    <w:p w14:paraId="2A230416" w14:textId="77777777" w:rsidR="009D0F7F" w:rsidRDefault="009D0F7F"/>
    <w:p w14:paraId="1C607DE3" w14:textId="77777777" w:rsidR="009D0F7F" w:rsidRDefault="00F44DA8">
      <w:r>
        <w:t>assign dout=im[addr];</w:t>
      </w:r>
    </w:p>
    <w:p w14:paraId="3CCA224A" w14:textId="77777777" w:rsidR="009D0F7F" w:rsidRDefault="009D0F7F"/>
    <w:p w14:paraId="31924CE5" w14:textId="77777777" w:rsidR="009D0F7F" w:rsidRDefault="00F44DA8">
      <w:r>
        <w:t>endmodule</w:t>
      </w:r>
    </w:p>
    <w:p w14:paraId="549CC921" w14:textId="77777777" w:rsidR="009D0F7F" w:rsidRDefault="009D0F7F"/>
    <w:p w14:paraId="1DDCCBF6" w14:textId="77777777" w:rsidR="009D0F7F" w:rsidRDefault="009D0F7F"/>
    <w:p w14:paraId="3A894F18" w14:textId="77777777" w:rsidR="009D0F7F" w:rsidRDefault="009D0F7F"/>
    <w:p w14:paraId="40AC246F" w14:textId="77777777" w:rsidR="009D0F7F" w:rsidRDefault="00F44DA8">
      <w:r>
        <w:t>module instruction(Instruction,op,rs,rt,rd,shamt,func,imm16,Target);</w:t>
      </w:r>
    </w:p>
    <w:p w14:paraId="26FE9290" w14:textId="77777777" w:rsidR="009D0F7F" w:rsidRDefault="00F44DA8">
      <w:r>
        <w:t>input [31:0] Instruction;</w:t>
      </w:r>
    </w:p>
    <w:p w14:paraId="0F4968CB" w14:textId="77777777" w:rsidR="009D0F7F" w:rsidRDefault="00F44DA8">
      <w:r>
        <w:t>output [31:26] op;</w:t>
      </w:r>
    </w:p>
    <w:p w14:paraId="0E45FC5B" w14:textId="77777777" w:rsidR="009D0F7F" w:rsidRDefault="00F44DA8">
      <w:r>
        <w:t>output [25:21] rs;</w:t>
      </w:r>
    </w:p>
    <w:p w14:paraId="2DEEE2E9" w14:textId="77777777" w:rsidR="009D0F7F" w:rsidRDefault="00F44DA8">
      <w:r>
        <w:t>output [20:16] rt;</w:t>
      </w:r>
    </w:p>
    <w:p w14:paraId="4083D2CC" w14:textId="77777777" w:rsidR="009D0F7F" w:rsidRDefault="00F44DA8">
      <w:r>
        <w:t>output [15:11] rd;</w:t>
      </w:r>
    </w:p>
    <w:p w14:paraId="1C3AA0E5" w14:textId="77777777" w:rsidR="009D0F7F" w:rsidRDefault="00F44DA8">
      <w:r>
        <w:t>output [10:6] shamt;</w:t>
      </w:r>
    </w:p>
    <w:p w14:paraId="103B414B" w14:textId="77777777" w:rsidR="009D0F7F" w:rsidRDefault="00F44DA8">
      <w:r>
        <w:t>output [5:0] func;</w:t>
      </w:r>
    </w:p>
    <w:p w14:paraId="4C449464" w14:textId="77777777" w:rsidR="009D0F7F" w:rsidRDefault="00F44DA8">
      <w:r>
        <w:t>output [15:0] imm16;</w:t>
      </w:r>
    </w:p>
    <w:p w14:paraId="7DFD985E" w14:textId="77777777" w:rsidR="009D0F7F" w:rsidRDefault="00F44DA8">
      <w:r>
        <w:t>output [25:0] Target;</w:t>
      </w:r>
    </w:p>
    <w:p w14:paraId="04CB3867" w14:textId="77777777" w:rsidR="009D0F7F" w:rsidRDefault="009D0F7F"/>
    <w:p w14:paraId="033F6A6A" w14:textId="77777777" w:rsidR="009D0F7F" w:rsidRDefault="00F44DA8">
      <w:r>
        <w:t>assign op=Instruction[31:26];</w:t>
      </w:r>
    </w:p>
    <w:p w14:paraId="32E21151" w14:textId="77777777" w:rsidR="009D0F7F" w:rsidRDefault="00F44DA8">
      <w:r>
        <w:t>assign rs=Instruction[25:21];</w:t>
      </w:r>
    </w:p>
    <w:p w14:paraId="25BF1BBC" w14:textId="77777777" w:rsidR="009D0F7F" w:rsidRDefault="00F44DA8">
      <w:r>
        <w:t>assign rt=Instruction[20:16];</w:t>
      </w:r>
    </w:p>
    <w:p w14:paraId="2F97B478" w14:textId="77777777" w:rsidR="009D0F7F" w:rsidRDefault="00F44DA8">
      <w:r>
        <w:t>assign rd=Instruction[15:11];</w:t>
      </w:r>
    </w:p>
    <w:p w14:paraId="69F329C5" w14:textId="77777777" w:rsidR="009D0F7F" w:rsidRDefault="00F44DA8">
      <w:r>
        <w:t>assign shamt=Instruction[10:6];</w:t>
      </w:r>
    </w:p>
    <w:p w14:paraId="30966407" w14:textId="77777777" w:rsidR="009D0F7F" w:rsidRDefault="00F44DA8">
      <w:r>
        <w:t>assign func=Instruction[5:0];</w:t>
      </w:r>
    </w:p>
    <w:p w14:paraId="148824E1" w14:textId="77777777" w:rsidR="009D0F7F" w:rsidRDefault="00F44DA8">
      <w:r>
        <w:t>assign imm16=Instruction[15:0];</w:t>
      </w:r>
    </w:p>
    <w:p w14:paraId="45FB9864" w14:textId="77777777" w:rsidR="009D0F7F" w:rsidRDefault="00F44DA8">
      <w:r>
        <w:t>assign Target=Instruction[25:0];</w:t>
      </w:r>
    </w:p>
    <w:p w14:paraId="60120732" w14:textId="77777777" w:rsidR="009D0F7F" w:rsidRDefault="00F44DA8">
      <w:r>
        <w:t xml:space="preserve">    </w:t>
      </w:r>
    </w:p>
    <w:p w14:paraId="2EAB0552" w14:textId="77777777" w:rsidR="009D0F7F" w:rsidRDefault="00F44DA8">
      <w:r>
        <w:t>endmodule</w:t>
      </w:r>
    </w:p>
    <w:p w14:paraId="71F7F3CD" w14:textId="77777777" w:rsidR="009D0F7F" w:rsidRDefault="009D0F7F"/>
    <w:p w14:paraId="5050F795" w14:textId="77777777" w:rsidR="009D0F7F" w:rsidRDefault="009D0F7F"/>
    <w:p w14:paraId="4D36EF90" w14:textId="77777777" w:rsidR="009D0F7F" w:rsidRDefault="009D0F7F"/>
    <w:p w14:paraId="4F913862" w14:textId="77777777" w:rsidR="009D0F7F" w:rsidRDefault="00F44DA8">
      <w:r>
        <w:t>module mips(</w:t>
      </w:r>
    </w:p>
    <w:p w14:paraId="112CF5F9" w14:textId="77777777" w:rsidR="009D0F7F" w:rsidRDefault="00F44DA8">
      <w:r>
        <w:t xml:space="preserve">    clk,</w:t>
      </w:r>
    </w:p>
    <w:p w14:paraId="04E51A4B" w14:textId="77777777" w:rsidR="009D0F7F" w:rsidRDefault="00F44DA8">
      <w:r>
        <w:t xml:space="preserve">    rst</w:t>
      </w:r>
    </w:p>
    <w:p w14:paraId="642E51A3" w14:textId="77777777" w:rsidR="009D0F7F" w:rsidRDefault="00F44DA8">
      <w:r>
        <w:t>);</w:t>
      </w:r>
    </w:p>
    <w:p w14:paraId="5FFEC25D" w14:textId="77777777" w:rsidR="009D0F7F" w:rsidRDefault="00F44DA8">
      <w:r>
        <w:t>input  clk;</w:t>
      </w:r>
    </w:p>
    <w:p w14:paraId="4B73560E" w14:textId="77777777" w:rsidR="009D0F7F" w:rsidRDefault="00F44DA8">
      <w:r>
        <w:t>input  rst;</w:t>
      </w:r>
    </w:p>
    <w:p w14:paraId="22B942FC" w14:textId="77777777" w:rsidR="009D0F7F" w:rsidRDefault="009D0F7F"/>
    <w:p w14:paraId="384B869A" w14:textId="77777777" w:rsidR="009D0F7F" w:rsidRDefault="00F44DA8">
      <w:r>
        <w:t>wire [5:0] op,func;</w:t>
      </w:r>
    </w:p>
    <w:p w14:paraId="44779F9B" w14:textId="77777777" w:rsidR="009D0F7F" w:rsidRDefault="00F44DA8">
      <w:r>
        <w:t>wire [4:0] ALUctr,funcop,ALUop,Rt;</w:t>
      </w:r>
    </w:p>
    <w:p w14:paraId="3C32D919" w14:textId="77777777" w:rsidR="009D0F7F" w:rsidRDefault="00F44DA8">
      <w:r>
        <w:t>wire RegWr,ALUSrc,RegDst,MemtoReg,MemWr,Branch,Jump,ExtOp,Rtype;</w:t>
      </w:r>
    </w:p>
    <w:p w14:paraId="05BF5B1E" w14:textId="77777777" w:rsidR="009D0F7F" w:rsidRDefault="009D0F7F"/>
    <w:p w14:paraId="191748DF" w14:textId="77777777" w:rsidR="009D0F7F" w:rsidRDefault="00F44DA8">
      <w:r>
        <w:t>DataPath datap(clk,rst,Branch,Jump,RegDst,ALUSrc,MemtoReg,RegWr,MemWr,ExtOp,ALUctr,op,func);</w:t>
      </w:r>
    </w:p>
    <w:p w14:paraId="2D53449E" w14:textId="77777777" w:rsidR="009D0F7F" w:rsidRDefault="00F44DA8">
      <w:r>
        <w:lastRenderedPageBreak/>
        <w:t>ctrl ctrl(op,func,Branch,Jump,RegDst,ALUSrc,MemtoReg,RegWr,MemWr,ExtOp,Rtype,ALUop,funcop,ALUctr);</w:t>
      </w:r>
    </w:p>
    <w:p w14:paraId="6E7C1E50" w14:textId="77777777" w:rsidR="009D0F7F" w:rsidRDefault="009D0F7F"/>
    <w:p w14:paraId="2AA3D6C1" w14:textId="77777777" w:rsidR="009D0F7F" w:rsidRDefault="009D0F7F"/>
    <w:p w14:paraId="6A726EF8" w14:textId="77777777" w:rsidR="009D0F7F" w:rsidRDefault="009D0F7F"/>
    <w:p w14:paraId="43181D86" w14:textId="77777777" w:rsidR="009D0F7F" w:rsidRDefault="009D0F7F"/>
    <w:p w14:paraId="0F317A12" w14:textId="77777777" w:rsidR="009D0F7F" w:rsidRDefault="009D0F7F"/>
    <w:p w14:paraId="7824B697" w14:textId="77777777" w:rsidR="009D0F7F" w:rsidRDefault="00F44DA8">
      <w:r>
        <w:t>Endmodule</w:t>
      </w:r>
    </w:p>
    <w:p w14:paraId="337DA595" w14:textId="77777777" w:rsidR="009D0F7F" w:rsidRDefault="009D0F7F"/>
    <w:p w14:paraId="7646202A" w14:textId="77777777" w:rsidR="009D0F7F" w:rsidRDefault="009D0F7F"/>
    <w:p w14:paraId="7B4CDFB1" w14:textId="77777777" w:rsidR="009D0F7F" w:rsidRDefault="009D0F7F"/>
    <w:p w14:paraId="4F2E93FE" w14:textId="77777777" w:rsidR="009D0F7F" w:rsidRDefault="009D0F7F"/>
    <w:p w14:paraId="48F05981" w14:textId="77777777" w:rsidR="009D0F7F" w:rsidRDefault="00F44DA8">
      <w:r>
        <w:t>module npc(</w:t>
      </w:r>
    </w:p>
    <w:p w14:paraId="47A688B9" w14:textId="77777777" w:rsidR="009D0F7F" w:rsidRDefault="00F44DA8">
      <w:r>
        <w:t xml:space="preserve">    pc,</w:t>
      </w:r>
    </w:p>
    <w:p w14:paraId="5AD7F965" w14:textId="77777777" w:rsidR="009D0F7F" w:rsidRDefault="00F44DA8">
      <w:r>
        <w:t xml:space="preserve">    NPC,</w:t>
      </w:r>
    </w:p>
    <w:p w14:paraId="2A878FE1" w14:textId="77777777" w:rsidR="009D0F7F" w:rsidRDefault="00F44DA8">
      <w:r>
        <w:t xml:space="preserve">    Target,</w:t>
      </w:r>
    </w:p>
    <w:p w14:paraId="2DA76BB4" w14:textId="77777777" w:rsidR="009D0F7F" w:rsidRDefault="00F44DA8">
      <w:r>
        <w:t xml:space="preserve">    jump,</w:t>
      </w:r>
    </w:p>
    <w:p w14:paraId="0ADB9E61" w14:textId="77777777" w:rsidR="009D0F7F" w:rsidRDefault="00F44DA8">
      <w:r>
        <w:t xml:space="preserve">    Branch,</w:t>
      </w:r>
    </w:p>
    <w:p w14:paraId="26579561" w14:textId="77777777" w:rsidR="009D0F7F" w:rsidRDefault="00F44DA8">
      <w:r>
        <w:t xml:space="preserve">    zero,</w:t>
      </w:r>
    </w:p>
    <w:p w14:paraId="090A6F2D" w14:textId="77777777" w:rsidR="009D0F7F" w:rsidRDefault="00F44DA8">
      <w:r>
        <w:t xml:space="preserve">    imm16,</w:t>
      </w:r>
    </w:p>
    <w:p w14:paraId="7057C904" w14:textId="77777777" w:rsidR="009D0F7F" w:rsidRDefault="00F44DA8">
      <w:r>
        <w:t xml:space="preserve">    op,</w:t>
      </w:r>
    </w:p>
    <w:p w14:paraId="72C79D14" w14:textId="77777777" w:rsidR="009D0F7F" w:rsidRDefault="00F44DA8">
      <w:r>
        <w:t xml:space="preserve">    func,</w:t>
      </w:r>
    </w:p>
    <w:p w14:paraId="6EE20791" w14:textId="77777777" w:rsidR="009D0F7F" w:rsidRDefault="00F44DA8">
      <w:r>
        <w:t xml:space="preserve">    busA,</w:t>
      </w:r>
    </w:p>
    <w:p w14:paraId="704936E4" w14:textId="77777777" w:rsidR="009D0F7F" w:rsidRDefault="00F44DA8">
      <w:r>
        <w:t xml:space="preserve">    rt</w:t>
      </w:r>
    </w:p>
    <w:p w14:paraId="43CBB45A" w14:textId="77777777" w:rsidR="009D0F7F" w:rsidRDefault="00F44DA8">
      <w:r>
        <w:t>);</w:t>
      </w:r>
    </w:p>
    <w:p w14:paraId="78D2AD58" w14:textId="77777777" w:rsidR="009D0F7F" w:rsidRDefault="00F44DA8">
      <w:r>
        <w:t>input [31:0] pc,busA;</w:t>
      </w:r>
    </w:p>
    <w:p w14:paraId="45510234" w14:textId="77777777" w:rsidR="009D0F7F" w:rsidRDefault="00F44DA8">
      <w:r>
        <w:t>input [25:0] Target;</w:t>
      </w:r>
    </w:p>
    <w:p w14:paraId="4FCE5AD5" w14:textId="77777777" w:rsidR="009D0F7F" w:rsidRDefault="00F44DA8">
      <w:r>
        <w:t>input jump,Branch,zero;</w:t>
      </w:r>
    </w:p>
    <w:p w14:paraId="3A7F8455" w14:textId="77777777" w:rsidR="009D0F7F" w:rsidRDefault="00F44DA8">
      <w:r>
        <w:t>input[5:0] op,func;</w:t>
      </w:r>
    </w:p>
    <w:p w14:paraId="49047A62" w14:textId="77777777" w:rsidR="009D0F7F" w:rsidRDefault="00F44DA8">
      <w:r>
        <w:t>input[4:0] rt;</w:t>
      </w:r>
    </w:p>
    <w:p w14:paraId="4BD7E2B5" w14:textId="77777777" w:rsidR="009D0F7F" w:rsidRDefault="00F44DA8">
      <w:r>
        <w:t>input [15:0] imm16;</w:t>
      </w:r>
    </w:p>
    <w:p w14:paraId="3421232E" w14:textId="77777777" w:rsidR="009D0F7F" w:rsidRDefault="00F44DA8">
      <w:r>
        <w:t>output [31:0] NPC;</w:t>
      </w:r>
    </w:p>
    <w:p w14:paraId="764F64FD" w14:textId="77777777" w:rsidR="009D0F7F" w:rsidRDefault="009D0F7F"/>
    <w:p w14:paraId="5EE23079" w14:textId="77777777" w:rsidR="009D0F7F" w:rsidRDefault="00F44DA8">
      <w:r>
        <w:t>wire [31:0]pc,busA;</w:t>
      </w:r>
    </w:p>
    <w:p w14:paraId="266A87D2" w14:textId="77777777" w:rsidR="009D0F7F" w:rsidRDefault="00F44DA8">
      <w:r>
        <w:t>reg [31:0] NPC;</w:t>
      </w:r>
    </w:p>
    <w:p w14:paraId="5FE95269" w14:textId="77777777" w:rsidR="009D0F7F" w:rsidRDefault="00F44DA8">
      <w:r>
        <w:t>wire [29:0] imm30,func30;</w:t>
      </w:r>
    </w:p>
    <w:p w14:paraId="150B7F28" w14:textId="77777777" w:rsidR="009D0F7F" w:rsidRDefault="00F44DA8">
      <w:r>
        <w:t>wire[25:0] Target;</w:t>
      </w:r>
    </w:p>
    <w:p w14:paraId="7519E26B" w14:textId="77777777" w:rsidR="009D0F7F" w:rsidRDefault="00F44DA8">
      <w:r>
        <w:t>wire jump,Branch,zero;</w:t>
      </w:r>
    </w:p>
    <w:p w14:paraId="7D10083F" w14:textId="77777777" w:rsidR="009D0F7F" w:rsidRDefault="00F44DA8">
      <w:r>
        <w:t>wire [5:0] op,func;</w:t>
      </w:r>
    </w:p>
    <w:p w14:paraId="6B194FF2" w14:textId="77777777" w:rsidR="009D0F7F" w:rsidRDefault="00F44DA8">
      <w:r>
        <w:t>wire [4:0] rt;</w:t>
      </w:r>
    </w:p>
    <w:p w14:paraId="451CE8E1" w14:textId="77777777" w:rsidR="009D0F7F" w:rsidRDefault="00F44DA8">
      <w:r>
        <w:t>wire[15:0] imm16;</w:t>
      </w:r>
    </w:p>
    <w:p w14:paraId="011EE439" w14:textId="77777777" w:rsidR="009D0F7F" w:rsidRDefault="009D0F7F"/>
    <w:p w14:paraId="19260213" w14:textId="77777777" w:rsidR="009D0F7F" w:rsidRDefault="00F44DA8">
      <w:r>
        <w:t>wire[31:0] imm32,func32;</w:t>
      </w:r>
    </w:p>
    <w:p w14:paraId="622A628D" w14:textId="77777777" w:rsidR="009D0F7F" w:rsidRDefault="00F44DA8">
      <w:r>
        <w:lastRenderedPageBreak/>
        <w:t>signext #(16,30) signext(imm16,imm30);</w:t>
      </w:r>
    </w:p>
    <w:p w14:paraId="0F13A3CA" w14:textId="77777777" w:rsidR="009D0F7F" w:rsidRDefault="009D0F7F"/>
    <w:p w14:paraId="7F7F2F08" w14:textId="77777777" w:rsidR="009D0F7F" w:rsidRDefault="00F44DA8">
      <w:r>
        <w:t>assign imm32={imm30,2'b00};</w:t>
      </w:r>
    </w:p>
    <w:p w14:paraId="4D3C3E04" w14:textId="77777777" w:rsidR="009D0F7F" w:rsidRDefault="009D0F7F"/>
    <w:p w14:paraId="1B23FFE3" w14:textId="77777777" w:rsidR="009D0F7F" w:rsidRDefault="00F44DA8">
      <w:r>
        <w:t>wire[31:0] N_NPC=pc+4;</w:t>
      </w:r>
    </w:p>
    <w:p w14:paraId="4F1C7889" w14:textId="77777777" w:rsidR="009D0F7F" w:rsidRDefault="00F44DA8">
      <w:r>
        <w:t>wire[31:0] B_NPC=N_NPC-4+imm32;</w:t>
      </w:r>
    </w:p>
    <w:p w14:paraId="12490E24" w14:textId="77777777" w:rsidR="009D0F7F" w:rsidRDefault="00F44DA8">
      <w:r>
        <w:t>wire[31:0] J_NPC={pc[31:28],Target[25:0],2'b00};</w:t>
      </w:r>
    </w:p>
    <w:p w14:paraId="17B043E9" w14:textId="77777777" w:rsidR="009D0F7F" w:rsidRDefault="00F44DA8">
      <w:r>
        <w:t>wire[31:0] BGEZ_NPC=pc+func32;</w:t>
      </w:r>
    </w:p>
    <w:p w14:paraId="602A0A66" w14:textId="77777777" w:rsidR="009D0F7F" w:rsidRDefault="009D0F7F"/>
    <w:p w14:paraId="47DDD334" w14:textId="77777777" w:rsidR="009D0F7F" w:rsidRDefault="00F44DA8">
      <w:r>
        <w:t>always@(*)</w:t>
      </w:r>
    </w:p>
    <w:p w14:paraId="23FC5E2A" w14:textId="77777777" w:rsidR="009D0F7F" w:rsidRDefault="00F44DA8">
      <w:r>
        <w:t>begin</w:t>
      </w:r>
    </w:p>
    <w:p w14:paraId="23B536CB" w14:textId="77777777" w:rsidR="009D0F7F" w:rsidRDefault="00F44DA8">
      <w:r>
        <w:t xml:space="preserve">    case(op)</w:t>
      </w:r>
    </w:p>
    <w:p w14:paraId="7A03D2CC" w14:textId="77777777" w:rsidR="009D0F7F" w:rsidRDefault="00F44DA8">
      <w:r>
        <w:t xml:space="preserve">    6'b000100:NPC=(zero&amp;Branch)?B_NPC:N_NPC;  //</w:t>
      </w:r>
    </w:p>
    <w:p w14:paraId="7FBAE021" w14:textId="77777777" w:rsidR="009D0F7F" w:rsidRDefault="00F44DA8">
      <w:r>
        <w:t xml:space="preserve">    6'b000101:NPC=(!zero&amp;Branch)?B_NPC:N_NPC;</w:t>
      </w:r>
    </w:p>
    <w:p w14:paraId="3F35544A" w14:textId="77777777" w:rsidR="009D0F7F" w:rsidRDefault="00F44DA8">
      <w:r>
        <w:t xml:space="preserve">    6'b000110:NPC=(Branch&amp;&amp;(busA==0||busA[31]==1))?B_NPC:N_NPC;</w:t>
      </w:r>
    </w:p>
    <w:p w14:paraId="7BEF6FEC" w14:textId="77777777" w:rsidR="009D0F7F" w:rsidRDefault="00F44DA8">
      <w:r>
        <w:t xml:space="preserve">    6'b000111:NPC=(Branch&amp;&amp;busA!=0&amp;&amp;busA[31]==0)?B_NPC:N_NPC;</w:t>
      </w:r>
    </w:p>
    <w:p w14:paraId="2BA5B728" w14:textId="77777777" w:rsidR="009D0F7F" w:rsidRDefault="00F44DA8">
      <w:r>
        <w:t xml:space="preserve">    6'b000010:NPC=(jump)?J_NPC:N_NPC;</w:t>
      </w:r>
    </w:p>
    <w:p w14:paraId="0F704E47" w14:textId="77777777" w:rsidR="009D0F7F" w:rsidRDefault="00F44DA8">
      <w:r>
        <w:t xml:space="preserve">    6'b000011:NPC=(jump)?J_NPC:N_NPC;//jal</w:t>
      </w:r>
    </w:p>
    <w:p w14:paraId="6277BDFA" w14:textId="77777777" w:rsidR="009D0F7F" w:rsidRDefault="00F44DA8">
      <w:r>
        <w:t xml:space="preserve">    6'B000001:</w:t>
      </w:r>
    </w:p>
    <w:p w14:paraId="26C004E7" w14:textId="77777777" w:rsidR="009D0F7F" w:rsidRDefault="00F44DA8">
      <w:r>
        <w:t xml:space="preserve">    begin</w:t>
      </w:r>
    </w:p>
    <w:p w14:paraId="2F88C6AB" w14:textId="77777777" w:rsidR="009D0F7F" w:rsidRDefault="00F44DA8">
      <w:r>
        <w:rPr>
          <w:rFonts w:hint="eastAsia"/>
        </w:rPr>
        <w:t xml:space="preserve">        if(Branch&amp;&amp;rt==0)                          //bgez  </w:t>
      </w:r>
      <w:r>
        <w:rPr>
          <w:rFonts w:hint="eastAsia"/>
        </w:rPr>
        <w:t>和</w:t>
      </w:r>
      <w:r>
        <w:rPr>
          <w:rFonts w:hint="eastAsia"/>
        </w:rPr>
        <w:t xml:space="preserve">  </w:t>
      </w:r>
    </w:p>
    <w:p w14:paraId="2D3A632B" w14:textId="77777777" w:rsidR="009D0F7F" w:rsidRDefault="00F44DA8">
      <w:r>
        <w:t xml:space="preserve">          NPC=(busA[31]==1)?B_NPC:N_NPC;</w:t>
      </w:r>
    </w:p>
    <w:p w14:paraId="33FB2251" w14:textId="77777777" w:rsidR="009D0F7F" w:rsidRDefault="00F44DA8">
      <w:r>
        <w:t xml:space="preserve">          else </w:t>
      </w:r>
    </w:p>
    <w:p w14:paraId="44605205" w14:textId="77777777" w:rsidR="009D0F7F" w:rsidRDefault="00F44DA8">
      <w:r>
        <w:t xml:space="preserve">          if(Branch&amp;&amp;rt==1)</w:t>
      </w:r>
    </w:p>
    <w:p w14:paraId="3E37666E" w14:textId="77777777" w:rsidR="009D0F7F" w:rsidRDefault="00F44DA8">
      <w:r>
        <w:t xml:space="preserve">          NPC=(busA==0|busA[31]==0)?B_NPC:N_NPC;</w:t>
      </w:r>
    </w:p>
    <w:p w14:paraId="6E6150EA" w14:textId="77777777" w:rsidR="009D0F7F" w:rsidRDefault="00F44DA8">
      <w:r>
        <w:t xml:space="preserve">           </w:t>
      </w:r>
    </w:p>
    <w:p w14:paraId="266A21BD" w14:textId="77777777" w:rsidR="009D0F7F" w:rsidRDefault="00F44DA8">
      <w:r>
        <w:t xml:space="preserve">    end</w:t>
      </w:r>
    </w:p>
    <w:p w14:paraId="509D0588" w14:textId="77777777" w:rsidR="009D0F7F" w:rsidRDefault="00F44DA8">
      <w:r>
        <w:t xml:space="preserve">    default:</w:t>
      </w:r>
    </w:p>
    <w:p w14:paraId="32EA2340" w14:textId="77777777" w:rsidR="009D0F7F" w:rsidRDefault="00F44DA8">
      <w:r>
        <w:t xml:space="preserve">    begin</w:t>
      </w:r>
    </w:p>
    <w:p w14:paraId="5B5716DB" w14:textId="77777777" w:rsidR="009D0F7F" w:rsidRDefault="00F44DA8">
      <w:r>
        <w:t xml:space="preserve">        if(op==6'b000000&amp;&amp;((func==6'b001000)|(func==6'b001001)))</w:t>
      </w:r>
    </w:p>
    <w:p w14:paraId="3714A9C6" w14:textId="77777777" w:rsidR="009D0F7F" w:rsidRDefault="00F44DA8">
      <w:r>
        <w:t xml:space="preserve">        begin</w:t>
      </w:r>
    </w:p>
    <w:p w14:paraId="2EC1DF15" w14:textId="77777777" w:rsidR="009D0F7F" w:rsidRDefault="00F44DA8">
      <w:r>
        <w:t xml:space="preserve">            NPC=busA;</w:t>
      </w:r>
    </w:p>
    <w:p w14:paraId="5E97ED69" w14:textId="77777777" w:rsidR="009D0F7F" w:rsidRDefault="00F44DA8">
      <w:r>
        <w:t xml:space="preserve">        end</w:t>
      </w:r>
    </w:p>
    <w:p w14:paraId="057BCB9C" w14:textId="77777777" w:rsidR="009D0F7F" w:rsidRDefault="00F44DA8">
      <w:r>
        <w:t xml:space="preserve">        else</w:t>
      </w:r>
    </w:p>
    <w:p w14:paraId="793ED9D0" w14:textId="77777777" w:rsidR="009D0F7F" w:rsidRDefault="00F44DA8">
      <w:r>
        <w:t xml:space="preserve">         NPC=N_NPC;</w:t>
      </w:r>
    </w:p>
    <w:p w14:paraId="7B36FEF7" w14:textId="77777777" w:rsidR="009D0F7F" w:rsidRDefault="00F44DA8">
      <w:r>
        <w:t xml:space="preserve">    end</w:t>
      </w:r>
    </w:p>
    <w:p w14:paraId="07E0340F" w14:textId="77777777" w:rsidR="009D0F7F" w:rsidRDefault="00F44DA8">
      <w:r>
        <w:t xml:space="preserve">  </w:t>
      </w:r>
    </w:p>
    <w:p w14:paraId="3F39CD56" w14:textId="77777777" w:rsidR="009D0F7F" w:rsidRDefault="00F44DA8">
      <w:r>
        <w:t xml:space="preserve">    endcase</w:t>
      </w:r>
    </w:p>
    <w:p w14:paraId="27872453" w14:textId="77777777" w:rsidR="009D0F7F" w:rsidRDefault="00F44DA8">
      <w:r>
        <w:t>end</w:t>
      </w:r>
    </w:p>
    <w:p w14:paraId="068953F4" w14:textId="77777777" w:rsidR="009D0F7F" w:rsidRDefault="00F44DA8">
      <w:r>
        <w:t>endmodule</w:t>
      </w:r>
    </w:p>
    <w:p w14:paraId="5D667C46" w14:textId="77777777" w:rsidR="009D0F7F" w:rsidRDefault="009D0F7F"/>
    <w:p w14:paraId="3FBA71F4" w14:textId="77777777" w:rsidR="009D0F7F" w:rsidRDefault="009D0F7F"/>
    <w:p w14:paraId="6EB28663" w14:textId="77777777" w:rsidR="009D0F7F" w:rsidRDefault="009D0F7F"/>
    <w:p w14:paraId="51DA819E" w14:textId="77777777" w:rsidR="009D0F7F" w:rsidRDefault="009D0F7F"/>
    <w:p w14:paraId="46AB7BC4" w14:textId="77777777" w:rsidR="009D0F7F" w:rsidRDefault="00F44DA8">
      <w:r>
        <w:lastRenderedPageBreak/>
        <w:t>module  register(addr,RegWr,Rw,Ra,Rb,busW,clk,busA,busB,op,func,rd,PC);</w:t>
      </w:r>
    </w:p>
    <w:p w14:paraId="3BB7E139" w14:textId="77777777" w:rsidR="009D0F7F" w:rsidRDefault="00F44DA8">
      <w:r>
        <w:t xml:space="preserve">     input clk,RegWr;</w:t>
      </w:r>
    </w:p>
    <w:p w14:paraId="18482B70" w14:textId="77777777" w:rsidR="009D0F7F" w:rsidRDefault="00F44DA8">
      <w:r>
        <w:t xml:space="preserve">     input[31:0] addr;</w:t>
      </w:r>
    </w:p>
    <w:p w14:paraId="23B73876" w14:textId="77777777" w:rsidR="009D0F7F" w:rsidRDefault="00F44DA8">
      <w:r>
        <w:t xml:space="preserve">     input [4:0] Rw,Ra,Rb,rd;</w:t>
      </w:r>
    </w:p>
    <w:p w14:paraId="46FDD95D" w14:textId="77777777" w:rsidR="009D0F7F" w:rsidRDefault="00F44DA8">
      <w:r>
        <w:t xml:space="preserve">     input [5:0] op,func;</w:t>
      </w:r>
    </w:p>
    <w:p w14:paraId="13889E1A" w14:textId="77777777" w:rsidR="009D0F7F" w:rsidRDefault="00F44DA8">
      <w:r>
        <w:t xml:space="preserve">     input [31:0] busW,PC;</w:t>
      </w:r>
    </w:p>
    <w:p w14:paraId="7B2612B3" w14:textId="77777777" w:rsidR="009D0F7F" w:rsidRDefault="00F44DA8">
      <w:r>
        <w:t xml:space="preserve">     output[31:0] busA,busB;</w:t>
      </w:r>
    </w:p>
    <w:p w14:paraId="7EA85343" w14:textId="77777777" w:rsidR="009D0F7F" w:rsidRDefault="009D0F7F"/>
    <w:p w14:paraId="1A8F2375" w14:textId="77777777" w:rsidR="009D0F7F" w:rsidRDefault="00F44DA8">
      <w:r>
        <w:rPr>
          <w:rFonts w:hint="eastAsia"/>
        </w:rPr>
        <w:t xml:space="preserve">     reg[31:0]  regist[31:0];  //</w:t>
      </w:r>
      <w:r>
        <w:rPr>
          <w:rFonts w:hint="eastAsia"/>
        </w:rPr>
        <w:t>寄存器</w:t>
      </w:r>
    </w:p>
    <w:p w14:paraId="00500B8F" w14:textId="77777777" w:rsidR="009D0F7F" w:rsidRDefault="009D0F7F"/>
    <w:p w14:paraId="19D82E70" w14:textId="77777777" w:rsidR="009D0F7F" w:rsidRDefault="00F44DA8">
      <w:r>
        <w:t>integer  i;</w:t>
      </w:r>
    </w:p>
    <w:p w14:paraId="157A4F17" w14:textId="77777777" w:rsidR="009D0F7F" w:rsidRDefault="00F44DA8">
      <w:r>
        <w:rPr>
          <w:rFonts w:hint="eastAsia"/>
        </w:rPr>
        <w:t xml:space="preserve">      initial      //                </w:t>
      </w:r>
      <w:r>
        <w:rPr>
          <w:rFonts w:hint="eastAsia"/>
        </w:rPr>
        <w:t>注意！！！！！</w:t>
      </w:r>
    </w:p>
    <w:p w14:paraId="1038E361" w14:textId="77777777" w:rsidR="009D0F7F" w:rsidRDefault="00F44DA8">
      <w:r>
        <w:t xml:space="preserve">      begin</w:t>
      </w:r>
    </w:p>
    <w:p w14:paraId="7177CAD8" w14:textId="77777777" w:rsidR="009D0F7F" w:rsidRDefault="00F44DA8">
      <w:r>
        <w:t xml:space="preserve">    </w:t>
      </w:r>
    </w:p>
    <w:p w14:paraId="1BADC53A" w14:textId="77777777" w:rsidR="009D0F7F" w:rsidRDefault="00F44DA8">
      <w:r>
        <w:t xml:space="preserve">    </w:t>
      </w:r>
    </w:p>
    <w:p w14:paraId="7473F864" w14:textId="77777777" w:rsidR="009D0F7F" w:rsidRDefault="00F44DA8">
      <w:r>
        <w:t xml:space="preserve">       i=0;</w:t>
      </w:r>
    </w:p>
    <w:p w14:paraId="200D089E" w14:textId="77777777" w:rsidR="009D0F7F" w:rsidRDefault="00F44DA8">
      <w:r>
        <w:t xml:space="preserve">      for(i=0;i&lt;32;i=i+1)</w:t>
      </w:r>
    </w:p>
    <w:p w14:paraId="2F106BA4" w14:textId="77777777" w:rsidR="009D0F7F" w:rsidRDefault="00F44DA8">
      <w:r>
        <w:t xml:space="preserve">      regist[i]=0;</w:t>
      </w:r>
    </w:p>
    <w:p w14:paraId="23FE4F0B" w14:textId="77777777" w:rsidR="009D0F7F" w:rsidRDefault="00F44DA8">
      <w:r>
        <w:t xml:space="preserve"> </w:t>
      </w:r>
    </w:p>
    <w:p w14:paraId="6E2B1204" w14:textId="77777777" w:rsidR="009D0F7F" w:rsidRDefault="00F44DA8">
      <w:r>
        <w:t xml:space="preserve">      end</w:t>
      </w:r>
    </w:p>
    <w:p w14:paraId="055F0610" w14:textId="77777777" w:rsidR="009D0F7F" w:rsidRDefault="00F44DA8">
      <w:r>
        <w:t xml:space="preserve">     </w:t>
      </w:r>
    </w:p>
    <w:p w14:paraId="297848CA" w14:textId="77777777" w:rsidR="009D0F7F" w:rsidRDefault="00F44DA8">
      <w:r>
        <w:t xml:space="preserve">       always@(posedge clk)</w:t>
      </w:r>
    </w:p>
    <w:p w14:paraId="068D30F9" w14:textId="77777777" w:rsidR="009D0F7F" w:rsidRDefault="00F44DA8">
      <w:r>
        <w:t xml:space="preserve">       begin</w:t>
      </w:r>
    </w:p>
    <w:p w14:paraId="719C6DC9" w14:textId="77777777" w:rsidR="009D0F7F" w:rsidRDefault="00F44DA8">
      <w:r>
        <w:t xml:space="preserve">           if(RegWr)</w:t>
      </w:r>
    </w:p>
    <w:p w14:paraId="192CB41A" w14:textId="77777777" w:rsidR="009D0F7F" w:rsidRDefault="00F44DA8">
      <w:r>
        <w:t xml:space="preserve">           case(op)</w:t>
      </w:r>
    </w:p>
    <w:p w14:paraId="63061B7D" w14:textId="77777777" w:rsidR="009D0F7F" w:rsidRDefault="00F44DA8">
      <w:r>
        <w:t xml:space="preserve">           6'b100011://lw </w:t>
      </w:r>
    </w:p>
    <w:p w14:paraId="7C5986A3" w14:textId="77777777" w:rsidR="009D0F7F" w:rsidRDefault="00F44DA8">
      <w:r>
        <w:t xml:space="preserve">           begin</w:t>
      </w:r>
    </w:p>
    <w:p w14:paraId="118F2190" w14:textId="77777777" w:rsidR="009D0F7F" w:rsidRDefault="00F44DA8">
      <w:r>
        <w:t xml:space="preserve">               regist[Rw]&lt;=busW;</w:t>
      </w:r>
    </w:p>
    <w:p w14:paraId="3B075F04" w14:textId="77777777" w:rsidR="009D0F7F" w:rsidRDefault="00F44DA8">
      <w:r>
        <w:t xml:space="preserve">           end</w:t>
      </w:r>
    </w:p>
    <w:p w14:paraId="24D4DDCB" w14:textId="77777777" w:rsidR="009D0F7F" w:rsidRDefault="00F44DA8">
      <w:r>
        <w:t xml:space="preserve">           6'b100000:</w:t>
      </w:r>
    </w:p>
    <w:p w14:paraId="154D7736" w14:textId="77777777" w:rsidR="009D0F7F" w:rsidRDefault="00F44DA8">
      <w:r>
        <w:t xml:space="preserve">           begin</w:t>
      </w:r>
    </w:p>
    <w:p w14:paraId="57E30A83" w14:textId="77777777" w:rsidR="009D0F7F" w:rsidRDefault="00F44DA8">
      <w:r>
        <w:t xml:space="preserve">               if(addr[1:0]==2'b00)</w:t>
      </w:r>
    </w:p>
    <w:p w14:paraId="3C1730C3" w14:textId="77777777" w:rsidR="009D0F7F" w:rsidRDefault="00F44DA8">
      <w:r>
        <w:t xml:space="preserve">               regist[Rw]&lt;={{24{busW[7]}},busW[7:0]};</w:t>
      </w:r>
    </w:p>
    <w:p w14:paraId="60B67544" w14:textId="77777777" w:rsidR="009D0F7F" w:rsidRDefault="00F44DA8">
      <w:r>
        <w:t xml:space="preserve">               if(addr[1:0]==2'b01)</w:t>
      </w:r>
    </w:p>
    <w:p w14:paraId="52BD9608" w14:textId="77777777" w:rsidR="009D0F7F" w:rsidRDefault="00F44DA8">
      <w:r>
        <w:t xml:space="preserve">               regist[Rw]&lt;={{24{busW[15]}},busW[15:8]};</w:t>
      </w:r>
    </w:p>
    <w:p w14:paraId="4E319310" w14:textId="77777777" w:rsidR="009D0F7F" w:rsidRDefault="00F44DA8">
      <w:r>
        <w:t xml:space="preserve">               if(addr[1:0]==2'b10)</w:t>
      </w:r>
    </w:p>
    <w:p w14:paraId="5EE3A4B4" w14:textId="77777777" w:rsidR="009D0F7F" w:rsidRDefault="00F44DA8">
      <w:r>
        <w:t xml:space="preserve">               regist[Rw]&lt;={{24{busW[23]}},busW[23:16]};</w:t>
      </w:r>
    </w:p>
    <w:p w14:paraId="5E3269B3" w14:textId="77777777" w:rsidR="009D0F7F" w:rsidRDefault="00F44DA8">
      <w:r>
        <w:t xml:space="preserve">               if(addr[1:0]==2'b11)</w:t>
      </w:r>
    </w:p>
    <w:p w14:paraId="4F0DEFD6" w14:textId="77777777" w:rsidR="009D0F7F" w:rsidRDefault="00F44DA8">
      <w:r>
        <w:t xml:space="preserve">               regist[Rw]&lt;={{24{busW[31]}},busW[31:24]};</w:t>
      </w:r>
    </w:p>
    <w:p w14:paraId="64B6CF97" w14:textId="77777777" w:rsidR="009D0F7F" w:rsidRDefault="00F44DA8">
      <w:r>
        <w:t xml:space="preserve">           end</w:t>
      </w:r>
    </w:p>
    <w:p w14:paraId="5446AE71" w14:textId="77777777" w:rsidR="009D0F7F" w:rsidRDefault="00F44DA8">
      <w:r>
        <w:t xml:space="preserve">           6'b100100://lbu</w:t>
      </w:r>
    </w:p>
    <w:p w14:paraId="369F160B" w14:textId="77777777" w:rsidR="009D0F7F" w:rsidRDefault="00F44DA8">
      <w:r>
        <w:t xml:space="preserve">           begin</w:t>
      </w:r>
    </w:p>
    <w:p w14:paraId="101D7A8B" w14:textId="77777777" w:rsidR="009D0F7F" w:rsidRDefault="00F44DA8">
      <w:r>
        <w:t xml:space="preserve">               if(addr[1:0]==2'b00)</w:t>
      </w:r>
    </w:p>
    <w:p w14:paraId="55F2D21A" w14:textId="77777777" w:rsidR="009D0F7F" w:rsidRDefault="00F44DA8">
      <w:r>
        <w:t xml:space="preserve">               regist[Rw]&lt;={{24'b0},busW[7:0]};</w:t>
      </w:r>
    </w:p>
    <w:p w14:paraId="5F7324B5" w14:textId="77777777" w:rsidR="009D0F7F" w:rsidRDefault="00F44DA8">
      <w:r>
        <w:lastRenderedPageBreak/>
        <w:t xml:space="preserve">               if(addr[1:0]==2'b01)</w:t>
      </w:r>
    </w:p>
    <w:p w14:paraId="5F5417DB" w14:textId="77777777" w:rsidR="009D0F7F" w:rsidRDefault="00F44DA8">
      <w:r>
        <w:t xml:space="preserve">               regist[Rw]&lt;={{24'b0},busW[15:8]};</w:t>
      </w:r>
    </w:p>
    <w:p w14:paraId="3824202C" w14:textId="77777777" w:rsidR="009D0F7F" w:rsidRDefault="00F44DA8">
      <w:r>
        <w:t xml:space="preserve">               if(addr[1:0]==2'b10)</w:t>
      </w:r>
    </w:p>
    <w:p w14:paraId="5CF31C3D" w14:textId="77777777" w:rsidR="009D0F7F" w:rsidRDefault="00F44DA8">
      <w:r>
        <w:t xml:space="preserve">               regist[Rw]&lt;={{24'b0},busW[23:16]};</w:t>
      </w:r>
    </w:p>
    <w:p w14:paraId="758F2B58" w14:textId="77777777" w:rsidR="009D0F7F" w:rsidRDefault="00F44DA8">
      <w:r>
        <w:t xml:space="preserve">               if(addr[1:0]==2'b11)</w:t>
      </w:r>
    </w:p>
    <w:p w14:paraId="107ED159" w14:textId="77777777" w:rsidR="009D0F7F" w:rsidRDefault="00F44DA8">
      <w:r>
        <w:t xml:space="preserve">               regist[Rw]&lt;={{24'b0},busW[31:24]};</w:t>
      </w:r>
    </w:p>
    <w:p w14:paraId="6C31F8E7" w14:textId="77777777" w:rsidR="009D0F7F" w:rsidRDefault="00F44DA8">
      <w:r>
        <w:t xml:space="preserve">           end</w:t>
      </w:r>
    </w:p>
    <w:p w14:paraId="5426B140" w14:textId="77777777" w:rsidR="009D0F7F" w:rsidRDefault="00F44DA8">
      <w:r>
        <w:t xml:space="preserve">           </w:t>
      </w:r>
    </w:p>
    <w:p w14:paraId="6B6ABD7D" w14:textId="77777777" w:rsidR="009D0F7F" w:rsidRDefault="00F44DA8">
      <w:r>
        <w:t xml:space="preserve">           </w:t>
      </w:r>
    </w:p>
    <w:p w14:paraId="78F44B0F" w14:textId="77777777" w:rsidR="009D0F7F" w:rsidRDefault="00F44DA8">
      <w:r>
        <w:rPr>
          <w:rFonts w:hint="eastAsia"/>
        </w:rPr>
        <w:t xml:space="preserve">           6'b000011:regist[31]&lt;=PC+4;//jal          </w:t>
      </w:r>
      <w:r>
        <w:rPr>
          <w:rFonts w:hint="eastAsia"/>
        </w:rPr>
        <w:t>注意下！</w:t>
      </w:r>
    </w:p>
    <w:p w14:paraId="4EF078F5" w14:textId="77777777" w:rsidR="009D0F7F" w:rsidRDefault="00F44DA8">
      <w:r>
        <w:t xml:space="preserve">           default://jalr</w:t>
      </w:r>
    </w:p>
    <w:p w14:paraId="7A5D283E" w14:textId="77777777" w:rsidR="009D0F7F" w:rsidRDefault="00F44DA8">
      <w:r>
        <w:t xml:space="preserve">           begin</w:t>
      </w:r>
    </w:p>
    <w:p w14:paraId="62DDB92C" w14:textId="77777777" w:rsidR="009D0F7F" w:rsidRDefault="00F44DA8">
      <w:r>
        <w:t xml:space="preserve">               if(func==6'b001001&amp;&amp;rd==5'b11111)</w:t>
      </w:r>
    </w:p>
    <w:p w14:paraId="6F15C77D" w14:textId="77777777" w:rsidR="009D0F7F" w:rsidRDefault="00F44DA8">
      <w:r>
        <w:t xml:space="preserve">                regist[31]&lt;=PC+4;     </w:t>
      </w:r>
    </w:p>
    <w:p w14:paraId="319305F0" w14:textId="77777777" w:rsidR="009D0F7F" w:rsidRDefault="00F44DA8">
      <w:r>
        <w:t xml:space="preserve">                else </w:t>
      </w:r>
    </w:p>
    <w:p w14:paraId="7057A805" w14:textId="77777777" w:rsidR="009D0F7F" w:rsidRDefault="00F44DA8">
      <w:r>
        <w:t xml:space="preserve">               regist[Rw]&lt;=busW;    //lw  Rtype</w:t>
      </w:r>
    </w:p>
    <w:p w14:paraId="6DD5ADDE" w14:textId="77777777" w:rsidR="009D0F7F" w:rsidRDefault="00F44DA8">
      <w:r>
        <w:t xml:space="preserve">          </w:t>
      </w:r>
    </w:p>
    <w:p w14:paraId="397C06C6" w14:textId="77777777" w:rsidR="009D0F7F" w:rsidRDefault="009D0F7F"/>
    <w:p w14:paraId="661CADC6" w14:textId="77777777" w:rsidR="009D0F7F" w:rsidRDefault="00F44DA8">
      <w:r>
        <w:t xml:space="preserve">               </w:t>
      </w:r>
    </w:p>
    <w:p w14:paraId="75436895" w14:textId="77777777" w:rsidR="009D0F7F" w:rsidRDefault="009D0F7F"/>
    <w:p w14:paraId="36100C4C" w14:textId="77777777" w:rsidR="009D0F7F" w:rsidRDefault="00F44DA8">
      <w:r>
        <w:t xml:space="preserve">           end</w:t>
      </w:r>
    </w:p>
    <w:p w14:paraId="20B4964E" w14:textId="77777777" w:rsidR="009D0F7F" w:rsidRDefault="00F44DA8">
      <w:r>
        <w:t xml:space="preserve">           endcase</w:t>
      </w:r>
    </w:p>
    <w:p w14:paraId="4AF6E7E1" w14:textId="77777777" w:rsidR="009D0F7F" w:rsidRDefault="00F44DA8">
      <w:r>
        <w:t xml:space="preserve">       end</w:t>
      </w:r>
    </w:p>
    <w:p w14:paraId="7D2A8FC1" w14:textId="77777777" w:rsidR="009D0F7F" w:rsidRDefault="00F44DA8">
      <w:r>
        <w:t xml:space="preserve">       assign busA=(Ra!=0)?regist[Ra]:0;</w:t>
      </w:r>
    </w:p>
    <w:p w14:paraId="64D9EA54" w14:textId="77777777" w:rsidR="009D0F7F" w:rsidRDefault="00F44DA8">
      <w:r>
        <w:t xml:space="preserve">       assign busB=(Rb!=0)?regist[Rb]:0;</w:t>
      </w:r>
    </w:p>
    <w:p w14:paraId="16FF853D" w14:textId="77777777" w:rsidR="009D0F7F" w:rsidRDefault="00F44DA8">
      <w:r>
        <w:t>endmodule</w:t>
      </w:r>
    </w:p>
    <w:p w14:paraId="63A73E23" w14:textId="77777777" w:rsidR="009D0F7F" w:rsidRDefault="009D0F7F"/>
    <w:p w14:paraId="2207C1C6" w14:textId="77777777" w:rsidR="009D0F7F" w:rsidRDefault="009D0F7F"/>
    <w:p w14:paraId="1EA1827A" w14:textId="77777777" w:rsidR="009D0F7F" w:rsidRDefault="009D0F7F"/>
    <w:p w14:paraId="351748FB" w14:textId="77777777" w:rsidR="009D0F7F" w:rsidRDefault="009D0F7F"/>
    <w:p w14:paraId="595783AC" w14:textId="77777777" w:rsidR="009D0F7F" w:rsidRDefault="00F44DA8">
      <w:r>
        <w:t>module testbanch_single;</w:t>
      </w:r>
    </w:p>
    <w:p w14:paraId="0D634A0F" w14:textId="77777777" w:rsidR="009D0F7F" w:rsidRDefault="00F44DA8">
      <w:r>
        <w:t>reg clk;</w:t>
      </w:r>
    </w:p>
    <w:p w14:paraId="351CDC7E" w14:textId="77777777" w:rsidR="009D0F7F" w:rsidRDefault="00F44DA8">
      <w:r>
        <w:t>reg rst;</w:t>
      </w:r>
    </w:p>
    <w:p w14:paraId="2F43ACB5" w14:textId="77777777" w:rsidR="009D0F7F" w:rsidRDefault="00F44DA8">
      <w:r>
        <w:t>mips mips(clk,rst);</w:t>
      </w:r>
    </w:p>
    <w:p w14:paraId="52457AE9" w14:textId="77777777" w:rsidR="009D0F7F" w:rsidRDefault="009D0F7F"/>
    <w:p w14:paraId="4E8930B5" w14:textId="77777777" w:rsidR="009D0F7F" w:rsidRDefault="009D0F7F"/>
    <w:p w14:paraId="001E7775" w14:textId="77777777" w:rsidR="009D0F7F" w:rsidRDefault="00F44DA8">
      <w:r>
        <w:t xml:space="preserve">initial </w:t>
      </w:r>
    </w:p>
    <w:p w14:paraId="2BD985F8" w14:textId="77777777" w:rsidR="009D0F7F" w:rsidRDefault="00F44DA8">
      <w:r>
        <w:t>begin</w:t>
      </w:r>
    </w:p>
    <w:p w14:paraId="52F532FE" w14:textId="77777777" w:rsidR="009D0F7F" w:rsidRDefault="00F44DA8">
      <w:r>
        <w:t xml:space="preserve"> rst=1;</w:t>
      </w:r>
    </w:p>
    <w:p w14:paraId="23B20F78" w14:textId="77777777" w:rsidR="009D0F7F" w:rsidRDefault="00F44DA8">
      <w:r>
        <w:t xml:space="preserve"> clk=0;</w:t>
      </w:r>
    </w:p>
    <w:p w14:paraId="0108363B" w14:textId="77777777" w:rsidR="009D0F7F" w:rsidRDefault="00F44DA8">
      <w:r>
        <w:t xml:space="preserve"> #10 rst=0;</w:t>
      </w:r>
    </w:p>
    <w:p w14:paraId="33151B6C" w14:textId="77777777" w:rsidR="009D0F7F" w:rsidRDefault="00F44DA8">
      <w:r>
        <w:t>end</w:t>
      </w:r>
    </w:p>
    <w:p w14:paraId="4BC9DB99" w14:textId="77777777" w:rsidR="009D0F7F" w:rsidRDefault="00F44DA8">
      <w:r>
        <w:t xml:space="preserve">always </w:t>
      </w:r>
    </w:p>
    <w:p w14:paraId="19FA4800" w14:textId="77777777" w:rsidR="009D0F7F" w:rsidRDefault="00F44DA8">
      <w:r>
        <w:t xml:space="preserve"> #5 clk=~clk;</w:t>
      </w:r>
    </w:p>
    <w:p w14:paraId="31A8E7D7" w14:textId="77777777" w:rsidR="009D0F7F" w:rsidRDefault="009D0F7F"/>
    <w:p w14:paraId="37D2F3A7" w14:textId="77777777" w:rsidR="009D0F7F" w:rsidRDefault="009D0F7F"/>
    <w:p w14:paraId="32DA31A0" w14:textId="77777777" w:rsidR="009D0F7F" w:rsidRDefault="009D0F7F"/>
    <w:p w14:paraId="77AE8670" w14:textId="77777777" w:rsidR="009D0F7F" w:rsidRDefault="00F44DA8" w:rsidP="00303BCF">
      <w:pPr>
        <w:pStyle w:val="2"/>
        <w:rPr>
          <w:sz w:val="20"/>
          <w:szCs w:val="20"/>
        </w:rPr>
      </w:pPr>
      <w:bookmarkStart w:id="16" w:name="_Toc45028597"/>
      <w:r>
        <w:rPr>
          <w:rFonts w:ascii="黑体" w:eastAsia="黑体" w:hAnsi="黑体" w:cs="黑体"/>
          <w:sz w:val="29"/>
          <w:szCs w:val="29"/>
        </w:rPr>
        <w:t>2.2</w:t>
      </w:r>
      <w:r>
        <w:rPr>
          <w:sz w:val="20"/>
          <w:szCs w:val="20"/>
        </w:rPr>
        <w:tab/>
      </w:r>
      <w:r>
        <w:rPr>
          <w:rFonts w:ascii="黑体" w:eastAsia="黑体" w:hAnsi="黑体" w:cs="黑体"/>
          <w:sz w:val="28"/>
          <w:szCs w:val="28"/>
        </w:rPr>
        <w:t>ModelSim 模拟及测试</w:t>
      </w:r>
      <w:bookmarkEnd w:id="16"/>
    </w:p>
    <w:p w14:paraId="7D68632E" w14:textId="77777777" w:rsidR="009D0F7F" w:rsidRDefault="009D0F7F">
      <w:pPr>
        <w:spacing w:line="193" w:lineRule="exact"/>
        <w:rPr>
          <w:sz w:val="20"/>
          <w:szCs w:val="20"/>
        </w:rPr>
      </w:pPr>
    </w:p>
    <w:p w14:paraId="28B1DC84" w14:textId="77777777" w:rsidR="009D0F7F" w:rsidRDefault="00F44DA8">
      <w:pPr>
        <w:spacing w:line="274" w:lineRule="exact"/>
        <w:rPr>
          <w:sz w:val="20"/>
          <w:szCs w:val="20"/>
        </w:rPr>
      </w:pPr>
      <w:r>
        <w:rPr>
          <w:rFonts w:ascii="黑体" w:eastAsia="黑体" w:hAnsi="黑体" w:cs="黑体"/>
          <w:sz w:val="24"/>
          <w:szCs w:val="24"/>
        </w:rPr>
        <w:t>2.2.1 综合测试用代码</w:t>
      </w:r>
    </w:p>
    <w:p w14:paraId="4A6570B8" w14:textId="77777777" w:rsidR="009D0F7F" w:rsidRDefault="009D0F7F">
      <w:pPr>
        <w:spacing w:line="197" w:lineRule="exact"/>
        <w:rPr>
          <w:sz w:val="20"/>
          <w:szCs w:val="20"/>
        </w:rPr>
      </w:pPr>
    </w:p>
    <w:p w14:paraId="30A22899" w14:textId="77777777" w:rsidR="009D0F7F" w:rsidRDefault="00F44DA8">
      <w:pPr>
        <w:spacing w:line="274" w:lineRule="exact"/>
        <w:ind w:left="860"/>
        <w:rPr>
          <w:sz w:val="20"/>
          <w:szCs w:val="20"/>
        </w:rPr>
      </w:pPr>
      <w:r>
        <w:rPr>
          <w:rFonts w:ascii="宋体" w:eastAsia="宋体" w:hAnsi="宋体" w:cs="宋体"/>
          <w:sz w:val="24"/>
          <w:szCs w:val="24"/>
        </w:rPr>
        <w:t>（1） 汇编代码</w:t>
      </w:r>
    </w:p>
    <w:p w14:paraId="57FC42AF" w14:textId="77777777" w:rsidR="009D0F7F" w:rsidRDefault="009D0F7F">
      <w:pPr>
        <w:spacing w:line="209" w:lineRule="exact"/>
        <w:rPr>
          <w:sz w:val="20"/>
          <w:szCs w:val="20"/>
        </w:rPr>
      </w:pPr>
    </w:p>
    <w:p w14:paraId="039709E5" w14:textId="77777777" w:rsidR="009D0F7F" w:rsidRDefault="00F44DA8">
      <w:pPr>
        <w:spacing w:line="274" w:lineRule="exact"/>
        <w:ind w:left="860"/>
        <w:rPr>
          <w:sz w:val="20"/>
          <w:szCs w:val="20"/>
        </w:rPr>
      </w:pPr>
      <w:r>
        <w:rPr>
          <w:rFonts w:ascii="宋体" w:eastAsia="宋体" w:hAnsi="宋体" w:cs="宋体"/>
          <w:sz w:val="24"/>
          <w:szCs w:val="24"/>
        </w:rPr>
        <w:t>（2） MARS 软件处理后的 DUMP 文件（HEX）</w:t>
      </w:r>
    </w:p>
    <w:p w14:paraId="54635342" w14:textId="77777777" w:rsidR="009D0F7F" w:rsidRDefault="009D0F7F">
      <w:pPr>
        <w:spacing w:line="187" w:lineRule="exact"/>
        <w:rPr>
          <w:sz w:val="20"/>
          <w:szCs w:val="20"/>
        </w:rPr>
      </w:pPr>
    </w:p>
    <w:p w14:paraId="017DE63E" w14:textId="77777777" w:rsidR="009D0F7F" w:rsidRDefault="00F44DA8">
      <w:pPr>
        <w:spacing w:line="274" w:lineRule="exact"/>
        <w:ind w:left="860"/>
        <w:rPr>
          <w:sz w:val="20"/>
          <w:szCs w:val="20"/>
        </w:rPr>
      </w:pPr>
      <w:r>
        <w:rPr>
          <w:rFonts w:ascii="宋体" w:eastAsia="宋体" w:hAnsi="宋体" w:cs="宋体"/>
          <w:sz w:val="24"/>
          <w:szCs w:val="24"/>
        </w:rPr>
        <w:t>（3） 运行结果如下</w:t>
      </w:r>
    </w:p>
    <w:p w14:paraId="55F69524" w14:textId="77777777" w:rsidR="009D0F7F" w:rsidRDefault="00F44DA8">
      <w:pPr>
        <w:spacing w:line="20" w:lineRule="exact"/>
        <w:rPr>
          <w:sz w:val="20"/>
          <w:szCs w:val="20"/>
        </w:rPr>
      </w:pPr>
      <w:r>
        <w:rPr>
          <w:noProof/>
        </w:rPr>
        <w:drawing>
          <wp:inline distT="0" distB="0" distL="0" distR="0" wp14:anchorId="5BEA5BF1" wp14:editId="48D6209D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5DE5" w14:textId="77777777" w:rsidR="009D0F7F" w:rsidRDefault="00F44DA8">
      <w:pPr>
        <w:spacing w:line="263" w:lineRule="exact"/>
        <w:ind w:left="540"/>
        <w:rPr>
          <w:sz w:val="20"/>
          <w:szCs w:val="20"/>
        </w:rPr>
      </w:pPr>
      <w:r>
        <w:rPr>
          <w:rFonts w:ascii="宋体" w:eastAsia="宋体" w:hAnsi="宋体" w:cs="宋体"/>
          <w:sz w:val="23"/>
          <w:szCs w:val="23"/>
        </w:rPr>
        <w:t>。</w:t>
      </w:r>
    </w:p>
    <w:p w14:paraId="5B52FAFF" w14:textId="77777777" w:rsidR="009D0F7F" w:rsidRDefault="00F44DA8">
      <w:r>
        <w:rPr>
          <w:noProof/>
        </w:rPr>
        <w:drawing>
          <wp:inline distT="0" distB="0" distL="0" distR="0" wp14:anchorId="59AE0EBC" wp14:editId="05782B20">
            <wp:extent cx="5274310" cy="28295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FC8E" w14:textId="77777777" w:rsidR="009D0F7F" w:rsidRDefault="00F44DA8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寄存器如下</w:t>
      </w:r>
    </w:p>
    <w:p w14:paraId="11AC86FD" w14:textId="77777777" w:rsidR="009D0F7F" w:rsidRDefault="00F44DA8">
      <w:pPr>
        <w:ind w:left="600"/>
      </w:pPr>
      <w:r>
        <w:rPr>
          <w:noProof/>
        </w:rPr>
        <w:drawing>
          <wp:inline distT="0" distB="0" distL="0" distR="0" wp14:anchorId="6E1B2285" wp14:editId="2208357D">
            <wp:extent cx="5274310" cy="28295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629E" w14:textId="77777777" w:rsidR="009D0F7F" w:rsidRDefault="009D0F7F">
      <w:pPr>
        <w:ind w:left="600"/>
      </w:pPr>
    </w:p>
    <w:p w14:paraId="3CAAFE8C" w14:textId="77777777" w:rsidR="009D0F7F" w:rsidRDefault="009D0F7F">
      <w:pPr>
        <w:spacing w:line="366" w:lineRule="exact"/>
        <w:ind w:right="160"/>
        <w:jc w:val="center"/>
        <w:rPr>
          <w:rFonts w:ascii="黑体" w:eastAsia="黑体" w:hAnsi="黑体" w:cs="黑体"/>
          <w:sz w:val="32"/>
          <w:szCs w:val="32"/>
        </w:rPr>
      </w:pPr>
    </w:p>
    <w:p w14:paraId="06F40EB7" w14:textId="77777777" w:rsidR="009D0F7F" w:rsidRDefault="009D0F7F">
      <w:pPr>
        <w:spacing w:line="366" w:lineRule="exact"/>
        <w:ind w:right="160"/>
        <w:jc w:val="center"/>
        <w:rPr>
          <w:rFonts w:ascii="黑体" w:eastAsia="黑体" w:hAnsi="黑体" w:cs="黑体"/>
          <w:sz w:val="32"/>
          <w:szCs w:val="32"/>
        </w:rPr>
      </w:pPr>
    </w:p>
    <w:p w14:paraId="5BE52B64" w14:textId="77777777" w:rsidR="009D0F7F" w:rsidRDefault="009D0F7F">
      <w:pPr>
        <w:spacing w:line="366" w:lineRule="exact"/>
        <w:ind w:right="160"/>
        <w:jc w:val="center"/>
        <w:rPr>
          <w:rFonts w:ascii="黑体" w:eastAsia="黑体" w:hAnsi="黑体" w:cs="黑体"/>
          <w:sz w:val="32"/>
          <w:szCs w:val="32"/>
        </w:rPr>
      </w:pPr>
    </w:p>
    <w:p w14:paraId="01BE7BEA" w14:textId="77777777" w:rsidR="009D0F7F" w:rsidRDefault="009D0F7F">
      <w:pPr>
        <w:spacing w:line="366" w:lineRule="exact"/>
        <w:ind w:right="160"/>
        <w:jc w:val="center"/>
        <w:rPr>
          <w:rFonts w:ascii="黑体" w:eastAsia="黑体" w:hAnsi="黑体" w:cs="黑体"/>
          <w:sz w:val="32"/>
          <w:szCs w:val="32"/>
        </w:rPr>
      </w:pPr>
    </w:p>
    <w:p w14:paraId="03A478A8" w14:textId="77777777" w:rsidR="009D0F7F" w:rsidRDefault="009D0F7F">
      <w:pPr>
        <w:spacing w:line="366" w:lineRule="exact"/>
        <w:ind w:right="160"/>
        <w:jc w:val="center"/>
        <w:rPr>
          <w:rFonts w:ascii="黑体" w:eastAsia="黑体" w:hAnsi="黑体" w:cs="黑体"/>
          <w:sz w:val="32"/>
          <w:szCs w:val="32"/>
        </w:rPr>
      </w:pPr>
    </w:p>
    <w:p w14:paraId="57B584CC" w14:textId="77777777" w:rsidR="009D0F7F" w:rsidRDefault="009D0F7F">
      <w:pPr>
        <w:spacing w:line="366" w:lineRule="exact"/>
        <w:ind w:right="160"/>
        <w:jc w:val="both"/>
        <w:rPr>
          <w:rFonts w:ascii="黑体" w:eastAsia="黑体" w:hAnsi="黑体" w:cs="黑体"/>
          <w:sz w:val="32"/>
          <w:szCs w:val="32"/>
        </w:rPr>
      </w:pPr>
    </w:p>
    <w:p w14:paraId="69B466AE" w14:textId="77777777" w:rsidR="009D0F7F" w:rsidRDefault="009D0F7F">
      <w:pPr>
        <w:spacing w:line="366" w:lineRule="exact"/>
        <w:ind w:right="160"/>
        <w:jc w:val="center"/>
        <w:rPr>
          <w:rFonts w:ascii="黑体" w:eastAsia="黑体" w:hAnsi="黑体" w:cs="黑体"/>
          <w:sz w:val="32"/>
          <w:szCs w:val="32"/>
        </w:rPr>
      </w:pPr>
    </w:p>
    <w:p w14:paraId="48D4174C" w14:textId="77777777" w:rsidR="009D0F7F" w:rsidRDefault="009D0F7F">
      <w:pPr>
        <w:spacing w:line="366" w:lineRule="exact"/>
        <w:ind w:right="160"/>
        <w:jc w:val="center"/>
        <w:rPr>
          <w:rFonts w:ascii="黑体" w:eastAsia="黑体" w:hAnsi="黑体" w:cs="黑体"/>
          <w:sz w:val="32"/>
          <w:szCs w:val="32"/>
        </w:rPr>
      </w:pPr>
    </w:p>
    <w:p w14:paraId="0B8EA2A4" w14:textId="77777777" w:rsidR="009D0F7F" w:rsidRDefault="009D0F7F">
      <w:pPr>
        <w:spacing w:line="366" w:lineRule="exact"/>
        <w:ind w:right="160"/>
        <w:jc w:val="center"/>
        <w:rPr>
          <w:rFonts w:ascii="黑体" w:eastAsia="黑体" w:hAnsi="黑体" w:cs="黑体"/>
          <w:sz w:val="32"/>
          <w:szCs w:val="32"/>
        </w:rPr>
      </w:pPr>
    </w:p>
    <w:p w14:paraId="7A0233DC" w14:textId="77777777" w:rsidR="009D0F7F" w:rsidRDefault="009D0F7F">
      <w:pPr>
        <w:spacing w:line="366" w:lineRule="exact"/>
        <w:ind w:right="160"/>
        <w:jc w:val="center"/>
        <w:rPr>
          <w:rFonts w:ascii="黑体" w:eastAsia="黑体" w:hAnsi="黑体" w:cs="黑体"/>
          <w:sz w:val="32"/>
          <w:szCs w:val="32"/>
        </w:rPr>
      </w:pPr>
    </w:p>
    <w:p w14:paraId="418C674C" w14:textId="77777777" w:rsidR="009D0F7F" w:rsidRDefault="00F44DA8" w:rsidP="00303BCF">
      <w:pPr>
        <w:pStyle w:val="1"/>
        <w:rPr>
          <w:sz w:val="20"/>
          <w:szCs w:val="20"/>
        </w:rPr>
      </w:pPr>
      <w:bookmarkStart w:id="17" w:name="_Toc45028598"/>
      <w:r>
        <w:rPr>
          <w:rFonts w:ascii="黑体" w:eastAsia="黑体" w:hAnsi="黑体" w:cs="黑体"/>
          <w:sz w:val="32"/>
          <w:szCs w:val="32"/>
        </w:rPr>
        <w:t>第三章 总结与展望</w:t>
      </w:r>
      <w:bookmarkEnd w:id="17"/>
    </w:p>
    <w:p w14:paraId="4263A97F" w14:textId="77777777" w:rsidR="009D0F7F" w:rsidRDefault="009D0F7F">
      <w:pPr>
        <w:spacing w:line="200" w:lineRule="exact"/>
        <w:rPr>
          <w:sz w:val="20"/>
          <w:szCs w:val="20"/>
        </w:rPr>
      </w:pPr>
    </w:p>
    <w:p w14:paraId="046A53A5" w14:textId="77777777" w:rsidR="009D0F7F" w:rsidRDefault="009D0F7F">
      <w:pPr>
        <w:spacing w:line="310" w:lineRule="exact"/>
        <w:rPr>
          <w:sz w:val="20"/>
          <w:szCs w:val="20"/>
        </w:rPr>
      </w:pPr>
    </w:p>
    <w:p w14:paraId="7E1780A2" w14:textId="77777777" w:rsidR="009D0F7F" w:rsidRDefault="00F44DA8">
      <w:pPr>
        <w:ind w:left="60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实验中遇到很多问题，</w:t>
      </w:r>
    </w:p>
    <w:p w14:paraId="66AEC0AF" w14:textId="77777777" w:rsidR="009D0F7F" w:rsidRDefault="00F44DA8">
      <w:pPr>
        <w:ind w:left="60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（1）PC子模块中最开始的时候没有使用非阻塞赋值，导致PC一直出错。非阻塞赋值使得在结构块结束的时候才进行赋值，而不是立即赋值，后来使用非阻塞赋值后解决了这个错误。</w:t>
      </w:r>
    </w:p>
    <w:p w14:paraId="5922E0E6" w14:textId="77777777" w:rsidR="009D0F7F" w:rsidRDefault="00F44DA8">
      <w:pPr>
        <w:ind w:left="60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（2）if（PCSrc==1) assign NextPC = PC + 4；将这样的if语句放在过程块中一直出错，一直弄不懂原因，后来请教同学，发现将其放在always结构块中并且检查NextPC的类型就可以解决问题。</w:t>
      </w:r>
    </w:p>
    <w:p w14:paraId="2A1AC3E7" w14:textId="77777777" w:rsidR="009D0F7F" w:rsidRDefault="00F44DA8">
      <w:pPr>
        <w:ind w:left="60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（3）若将assign用在过程块initial和always中，此时只支持reg类型，但是对于非过程块中连续赋值，assign支持net型。</w:t>
      </w:r>
    </w:p>
    <w:p w14:paraId="5FDA416B" w14:textId="77777777" w:rsidR="009D0F7F" w:rsidRDefault="00F44DA8">
      <w:pPr>
        <w:ind w:left="60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（4）对于Extend子模块，我将sa的符号位扩展桶16为立即数的扩展放在一起，使得在执行sll指令的时候能够保证sa扩展为32位。</w:t>
      </w:r>
    </w:p>
    <w:p w14:paraId="530C912B" w14:textId="77777777" w:rsidR="009D0F7F" w:rsidRDefault="00F44DA8">
      <w:pPr>
        <w:ind w:left="60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（5）对于sll,实现起来遇到的麻烦比较大，因为需要同时控制ALUSrcA和ALUSrcB，最终是在CPU主模块中添加了ALUSrcA来作为判断，当执行的ALUSrcA为1的时候，送入到ALU中的data1不再是rs中的数据而是扩展后的sa.</w:t>
      </w:r>
    </w:p>
    <w:p w14:paraId="2429FCA8" w14:textId="77777777" w:rsidR="009D0F7F" w:rsidRDefault="00F44DA8">
      <w:pPr>
        <w:ind w:left="60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（6） 最开始的时候只写了if语句而对else语句不做处理，本来觉着没什么问题，但是执行后却发现当sll执行过后ALUSrcA就一直为1，不改变，最后添加了else语句使问题得到解决。</w:t>
      </w:r>
    </w:p>
    <w:p w14:paraId="79CE914B" w14:textId="77777777" w:rsidR="009D0F7F" w:rsidRDefault="00F44DA8">
      <w:pPr>
        <w:ind w:left="60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（7）最开始的时候对于仿真后出现XXX和ZZZ的结果完全不知所措，因为代码也没有报错。后来发现是因为在CPU中各个子模块中的参数的传递顺序不一致</w:t>
      </w:r>
    </w:p>
    <w:p w14:paraId="04A8E967" w14:textId="77777777" w:rsidR="009D0F7F" w:rsidRDefault="00F44DA8">
      <w:pPr>
        <w:ind w:left="60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（8）一些小细节的错误，比如单词拼写错误或者是input后面的“，”写成了“；”之类的，或者是output最后不能有“，”或者是“；”。这种错误报错的时候很不明确，所以检查的时候很麻烦。</w:t>
      </w:r>
    </w:p>
    <w:p w14:paraId="5F0ED155" w14:textId="77777777" w:rsidR="009D0F7F" w:rsidRDefault="00F44DA8">
      <w:pPr>
        <w:ind w:left="60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关键是理解数据通路图，对每条指令，通过数据通路图完整地走几遍能够有效帮助理解。</w:t>
      </w:r>
    </w:p>
    <w:p w14:paraId="56819D91" w14:textId="77777777" w:rsidR="009D0F7F" w:rsidRDefault="00F44DA8">
      <w:pPr>
        <w:ind w:left="6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写代码花了几天时间，调试花了两倍的时间，幸好最终问题都解决了</w:t>
      </w:r>
    </w:p>
    <w:p w14:paraId="4586AEE6" w14:textId="77777777" w:rsidR="009D0F7F" w:rsidRDefault="00F44DA8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，感谢老师的付出。</w:t>
      </w:r>
    </w:p>
    <w:p w14:paraId="5AF0849F" w14:textId="77777777" w:rsidR="009D0F7F" w:rsidRDefault="009D0F7F">
      <w:pPr>
        <w:ind w:left="600"/>
        <w:rPr>
          <w:rFonts w:ascii="宋体" w:eastAsia="宋体" w:hAnsi="宋体" w:cs="宋体"/>
          <w:sz w:val="24"/>
          <w:szCs w:val="24"/>
        </w:rPr>
      </w:pPr>
    </w:p>
    <w:p w14:paraId="581CA426" w14:textId="77777777" w:rsidR="009D0F7F" w:rsidRDefault="009D0F7F">
      <w:pPr>
        <w:ind w:left="600"/>
        <w:rPr>
          <w:rFonts w:ascii="宋体" w:eastAsia="宋体" w:hAnsi="宋体" w:cs="宋体"/>
          <w:sz w:val="24"/>
          <w:szCs w:val="24"/>
        </w:rPr>
      </w:pPr>
    </w:p>
    <w:p w14:paraId="5DD21E38" w14:textId="77777777" w:rsidR="009D0F7F" w:rsidRDefault="009D0F7F">
      <w:pPr>
        <w:ind w:left="600"/>
        <w:rPr>
          <w:rFonts w:ascii="宋体" w:eastAsia="宋体" w:hAnsi="宋体" w:cs="宋体"/>
          <w:sz w:val="24"/>
          <w:szCs w:val="24"/>
        </w:rPr>
      </w:pPr>
    </w:p>
    <w:p w14:paraId="60DE3112" w14:textId="77777777" w:rsidR="009D0F7F" w:rsidRDefault="009D0F7F">
      <w:pPr>
        <w:ind w:left="600"/>
        <w:rPr>
          <w:rFonts w:ascii="宋体" w:eastAsia="宋体" w:hAnsi="宋体" w:cs="宋体"/>
          <w:sz w:val="24"/>
          <w:szCs w:val="24"/>
        </w:rPr>
      </w:pPr>
    </w:p>
    <w:p w14:paraId="470D5A80" w14:textId="77777777" w:rsidR="009D0F7F" w:rsidRDefault="009D0F7F">
      <w:pPr>
        <w:ind w:left="600"/>
        <w:rPr>
          <w:rFonts w:ascii="宋体" w:eastAsia="宋体" w:hAnsi="宋体" w:cs="宋体"/>
          <w:sz w:val="24"/>
          <w:szCs w:val="24"/>
        </w:rPr>
      </w:pPr>
    </w:p>
    <w:p w14:paraId="6655CDF8" w14:textId="77777777" w:rsidR="009D0F7F" w:rsidRDefault="009D0F7F">
      <w:pPr>
        <w:ind w:left="600"/>
        <w:rPr>
          <w:rFonts w:ascii="宋体" w:eastAsia="宋体" w:hAnsi="宋体" w:cs="宋体"/>
          <w:sz w:val="24"/>
          <w:szCs w:val="24"/>
        </w:rPr>
      </w:pPr>
    </w:p>
    <w:p w14:paraId="04CB8B66" w14:textId="77777777" w:rsidR="009D0F7F" w:rsidRDefault="009D0F7F">
      <w:pPr>
        <w:ind w:left="600"/>
        <w:rPr>
          <w:rFonts w:ascii="宋体" w:eastAsia="宋体" w:hAnsi="宋体" w:cs="宋体"/>
          <w:sz w:val="24"/>
          <w:szCs w:val="24"/>
        </w:rPr>
      </w:pPr>
    </w:p>
    <w:p w14:paraId="0FAF758A" w14:textId="77777777" w:rsidR="009D0F7F" w:rsidRDefault="009D0F7F">
      <w:pPr>
        <w:ind w:left="600"/>
        <w:rPr>
          <w:rFonts w:ascii="宋体" w:eastAsia="宋体" w:hAnsi="宋体" w:cs="宋体"/>
          <w:sz w:val="24"/>
          <w:szCs w:val="24"/>
        </w:rPr>
      </w:pPr>
    </w:p>
    <w:p w14:paraId="593CEC6C" w14:textId="77777777" w:rsidR="009D0F7F" w:rsidRDefault="009D0F7F">
      <w:pPr>
        <w:ind w:left="600"/>
        <w:rPr>
          <w:rFonts w:ascii="宋体" w:eastAsia="宋体" w:hAnsi="宋体" w:cs="宋体"/>
          <w:sz w:val="24"/>
          <w:szCs w:val="24"/>
        </w:rPr>
      </w:pPr>
    </w:p>
    <w:p w14:paraId="1146DB68" w14:textId="77777777" w:rsidR="009D0F7F" w:rsidRDefault="009D0F7F">
      <w:pPr>
        <w:ind w:left="600"/>
        <w:rPr>
          <w:rFonts w:ascii="宋体" w:eastAsia="宋体" w:hAnsi="宋体" w:cs="宋体"/>
          <w:sz w:val="24"/>
          <w:szCs w:val="24"/>
        </w:rPr>
      </w:pPr>
    </w:p>
    <w:p w14:paraId="665BD508" w14:textId="77777777" w:rsidR="009D0F7F" w:rsidRDefault="009D0F7F">
      <w:pPr>
        <w:ind w:left="600"/>
        <w:rPr>
          <w:rFonts w:ascii="宋体" w:eastAsia="宋体" w:hAnsi="宋体" w:cs="宋体"/>
          <w:sz w:val="24"/>
          <w:szCs w:val="24"/>
        </w:rPr>
      </w:pPr>
    </w:p>
    <w:p w14:paraId="6C089335" w14:textId="77777777" w:rsidR="009D0F7F" w:rsidRDefault="009D0F7F">
      <w:pPr>
        <w:ind w:left="600"/>
        <w:rPr>
          <w:rFonts w:ascii="宋体" w:eastAsia="宋体" w:hAnsi="宋体" w:cs="宋体"/>
          <w:sz w:val="24"/>
          <w:szCs w:val="24"/>
        </w:rPr>
      </w:pPr>
    </w:p>
    <w:p w14:paraId="20044966" w14:textId="77777777" w:rsidR="009D0F7F" w:rsidRDefault="009D0F7F">
      <w:pPr>
        <w:ind w:left="600"/>
        <w:rPr>
          <w:rFonts w:ascii="宋体" w:eastAsia="宋体" w:hAnsi="宋体" w:cs="宋体"/>
          <w:sz w:val="24"/>
          <w:szCs w:val="24"/>
        </w:rPr>
      </w:pPr>
    </w:p>
    <w:p w14:paraId="5F808C52" w14:textId="77777777" w:rsidR="009D0F7F" w:rsidRDefault="009D0F7F">
      <w:pPr>
        <w:ind w:left="600"/>
        <w:rPr>
          <w:rFonts w:ascii="宋体" w:eastAsia="宋体" w:hAnsi="宋体" w:cs="宋体"/>
          <w:sz w:val="24"/>
          <w:szCs w:val="24"/>
        </w:rPr>
      </w:pPr>
    </w:p>
    <w:p w14:paraId="6193FD74" w14:textId="77777777" w:rsidR="009D0F7F" w:rsidRDefault="00F44DA8">
      <w:pPr>
        <w:spacing w:line="343" w:lineRule="exact"/>
        <w:ind w:right="140"/>
        <w:jc w:val="center"/>
        <w:rPr>
          <w:sz w:val="20"/>
          <w:szCs w:val="20"/>
        </w:rPr>
      </w:pPr>
      <w:r>
        <w:rPr>
          <w:rFonts w:ascii="黑体" w:eastAsia="黑体" w:hAnsi="黑体" w:cs="黑体"/>
          <w:sz w:val="30"/>
          <w:szCs w:val="30"/>
        </w:rPr>
        <w:t>参 考 文 献</w:t>
      </w:r>
    </w:p>
    <w:p w14:paraId="056F38EA" w14:textId="77777777" w:rsidR="009D0F7F" w:rsidRDefault="009D0F7F">
      <w:pPr>
        <w:spacing w:line="200" w:lineRule="exact"/>
        <w:rPr>
          <w:sz w:val="20"/>
          <w:szCs w:val="20"/>
        </w:rPr>
      </w:pPr>
    </w:p>
    <w:p w14:paraId="16E72075" w14:textId="77777777" w:rsidR="009D0F7F" w:rsidRDefault="009D0F7F">
      <w:pPr>
        <w:spacing w:line="237" w:lineRule="exact"/>
        <w:rPr>
          <w:sz w:val="20"/>
          <w:szCs w:val="20"/>
        </w:rPr>
      </w:pPr>
    </w:p>
    <w:p w14:paraId="3BD4EBDD" w14:textId="77777777" w:rsidR="009D0F7F" w:rsidRDefault="00F44DA8">
      <w:pPr>
        <w:numPr>
          <w:ilvl w:val="0"/>
          <w:numId w:val="5"/>
        </w:numPr>
        <w:tabs>
          <w:tab w:val="left" w:pos="420"/>
        </w:tabs>
        <w:ind w:left="420" w:hanging="417"/>
        <w:rPr>
          <w:rFonts w:eastAsia="Times New Roman"/>
          <w:sz w:val="21"/>
          <w:szCs w:val="21"/>
        </w:rPr>
      </w:pPr>
      <w:r>
        <w:rPr>
          <w:rFonts w:eastAsia="Times New Roman"/>
          <w:sz w:val="21"/>
          <w:szCs w:val="21"/>
        </w:rPr>
        <w:t>MIPS32® Architecture For Programmers Volume II: The MIPS32® Instruction Set[M]. Revision 2.50,</w:t>
      </w:r>
    </w:p>
    <w:p w14:paraId="72696270" w14:textId="77777777" w:rsidR="009D0F7F" w:rsidRDefault="009D0F7F">
      <w:pPr>
        <w:spacing w:line="77" w:lineRule="exact"/>
        <w:rPr>
          <w:rFonts w:eastAsia="Times New Roman"/>
          <w:sz w:val="21"/>
          <w:szCs w:val="21"/>
        </w:rPr>
      </w:pPr>
    </w:p>
    <w:p w14:paraId="4FF244C5" w14:textId="77777777" w:rsidR="009D0F7F" w:rsidRDefault="00F44DA8">
      <w:pPr>
        <w:ind w:left="420"/>
        <w:rPr>
          <w:rFonts w:eastAsia="Times New Roman"/>
          <w:sz w:val="21"/>
          <w:szCs w:val="21"/>
        </w:rPr>
      </w:pPr>
      <w:r>
        <w:rPr>
          <w:rFonts w:eastAsia="Times New Roman"/>
          <w:sz w:val="21"/>
          <w:szCs w:val="21"/>
        </w:rPr>
        <w:t>Mountain View, CA: MIPS Technologies Inc., July 1, 2005.</w:t>
      </w:r>
    </w:p>
    <w:p w14:paraId="1C450A91" w14:textId="77777777" w:rsidR="009D0F7F" w:rsidRDefault="009D0F7F">
      <w:pPr>
        <w:spacing w:line="87" w:lineRule="exact"/>
        <w:rPr>
          <w:rFonts w:eastAsia="Times New Roman"/>
          <w:sz w:val="21"/>
          <w:szCs w:val="21"/>
        </w:rPr>
      </w:pPr>
    </w:p>
    <w:p w14:paraId="1FB31DB7" w14:textId="77777777" w:rsidR="009D0F7F" w:rsidRDefault="00F44DA8">
      <w:pPr>
        <w:numPr>
          <w:ilvl w:val="0"/>
          <w:numId w:val="5"/>
        </w:numPr>
        <w:tabs>
          <w:tab w:val="left" w:pos="420"/>
        </w:tabs>
        <w:spacing w:line="256" w:lineRule="exact"/>
        <w:ind w:left="420" w:hanging="417"/>
        <w:rPr>
          <w:rFonts w:eastAsia="Times New Roman"/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</w:rPr>
        <w:t>袁春风，等</w:t>
      </w:r>
      <w:r>
        <w:rPr>
          <w:rFonts w:eastAsia="Times New Roman"/>
          <w:sz w:val="21"/>
          <w:szCs w:val="21"/>
        </w:rPr>
        <w:t xml:space="preserve">. </w:t>
      </w:r>
      <w:r>
        <w:rPr>
          <w:rFonts w:ascii="宋体" w:eastAsia="宋体" w:hAnsi="宋体" w:cs="宋体"/>
          <w:sz w:val="21"/>
          <w:szCs w:val="21"/>
        </w:rPr>
        <w:t>计算机组成与系统结构</w:t>
      </w:r>
      <w:r>
        <w:rPr>
          <w:rFonts w:eastAsia="Times New Roman"/>
          <w:sz w:val="21"/>
          <w:szCs w:val="21"/>
        </w:rPr>
        <w:t xml:space="preserve">[M]. </w:t>
      </w:r>
      <w:r>
        <w:rPr>
          <w:rFonts w:ascii="宋体" w:eastAsia="宋体" w:hAnsi="宋体" w:cs="宋体"/>
          <w:sz w:val="21"/>
          <w:szCs w:val="21"/>
        </w:rPr>
        <w:t>第</w:t>
      </w:r>
      <w:r>
        <w:rPr>
          <w:rFonts w:eastAsia="Times New Roman"/>
          <w:sz w:val="21"/>
          <w:szCs w:val="21"/>
        </w:rPr>
        <w:t xml:space="preserve"> 2 </w:t>
      </w:r>
      <w:r>
        <w:rPr>
          <w:rFonts w:ascii="宋体" w:eastAsia="宋体" w:hAnsi="宋体" w:cs="宋体"/>
          <w:sz w:val="21"/>
          <w:szCs w:val="21"/>
        </w:rPr>
        <w:t>版，北京：清华大学出版社，</w:t>
      </w:r>
      <w:r>
        <w:rPr>
          <w:rFonts w:eastAsia="Times New Roman"/>
          <w:sz w:val="21"/>
          <w:szCs w:val="21"/>
        </w:rPr>
        <w:t>2010.</w:t>
      </w:r>
    </w:p>
    <w:p w14:paraId="3587C26F" w14:textId="77777777" w:rsidR="009D0F7F" w:rsidRDefault="009D0F7F">
      <w:pPr>
        <w:ind w:left="600"/>
      </w:pPr>
    </w:p>
    <w:sectPr w:rsidR="009D0F7F"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64405D" w14:textId="77777777" w:rsidR="00226CAC" w:rsidRDefault="00226CAC">
      <w:r>
        <w:separator/>
      </w:r>
    </w:p>
  </w:endnote>
  <w:endnote w:type="continuationSeparator" w:id="0">
    <w:p w14:paraId="5567966E" w14:textId="77777777" w:rsidR="00226CAC" w:rsidRDefault="00226C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D2DB22" w14:textId="77777777" w:rsidR="009D0F7F" w:rsidRDefault="00F44DA8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E699C6" wp14:editId="08A61F45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6" name="文本框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60C24F" w14:textId="77777777" w:rsidR="009D0F7F" w:rsidRDefault="00F44DA8">
                          <w:pPr>
                            <w:pStyle w:val="a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E699C6" id="_x0000_t202" coordsize="21600,21600" o:spt="202" path="m,l,21600r21600,l21600,xe">
              <v:stroke joinstyle="miter"/>
              <v:path gradientshapeok="t" o:connecttype="rect"/>
            </v:shapetype>
            <v:shape id="文本框 26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" filled="f" fillcolor="white [3201]" stroked="f" strokeweight=".5pt">
              <v:textbox style="mso-fit-shape-to-text:t" inset="0,0,0,0">
                <w:txbxContent>
                  <w:p w14:paraId="5760C24F" w14:textId="77777777" w:rsidR="009D0F7F" w:rsidRDefault="00F44DA8">
                    <w:pPr>
                      <w:pStyle w:val="a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B8E454" w14:textId="77777777" w:rsidR="009D0F7F" w:rsidRDefault="00F44DA8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49583616" behindDoc="0" locked="0" layoutInCell="1" allowOverlap="1" wp14:anchorId="680A418D" wp14:editId="6C81B3D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4" name="文本框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6A233D6" w14:textId="77777777" w:rsidR="009D0F7F" w:rsidRDefault="00F44DA8">
                          <w:pPr>
                            <w:pStyle w:val="a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0A418D" id="_x0000_t202" coordsize="21600,21600" o:spt="202" path="m,l,21600r21600,l21600,xe">
              <v:stroke joinstyle="miter"/>
              <v:path gradientshapeok="t" o:connecttype="rect"/>
            </v:shapetype>
            <v:shape id="文本框 34" o:spid="_x0000_s1027" type="#_x0000_t202" style="position:absolute;margin-left:0;margin-top:0;width:2in;height:2in;z-index:24958361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" filled="f" fillcolor="white [3201]" stroked="f" strokeweight=".5pt">
              <v:textbox style="mso-fit-shape-to-text:t" inset="0,0,0,0">
                <w:txbxContent>
                  <w:p w14:paraId="66A233D6" w14:textId="77777777" w:rsidR="009D0F7F" w:rsidRDefault="00F44DA8">
                    <w:pPr>
                      <w:pStyle w:val="a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49581568" behindDoc="1" locked="0" layoutInCell="1" allowOverlap="1" wp14:anchorId="46DDDF81" wp14:editId="48D436F2">
              <wp:simplePos x="0" y="0"/>
              <wp:positionH relativeFrom="page">
                <wp:posOffset>718820</wp:posOffset>
              </wp:positionH>
              <wp:positionV relativeFrom="page">
                <wp:posOffset>9902825</wp:posOffset>
              </wp:positionV>
              <wp:extent cx="5943600" cy="0"/>
              <wp:effectExtent l="0" t="0" r="0" b="0"/>
              <wp:wrapNone/>
              <wp:docPr id="30" name="直接连接符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9144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C60C037" id="直接连接符 30" o:spid="_x0000_s1026" style="position:absolute;left:0;text-align:left;z-index:-253734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6.6pt,779.75pt" to="524.6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" strokeweight=".72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49582592" behindDoc="1" locked="0" layoutInCell="1" allowOverlap="1" wp14:anchorId="104CCF03" wp14:editId="6DAE6B8C">
              <wp:simplePos x="0" y="0"/>
              <wp:positionH relativeFrom="page">
                <wp:posOffset>6741160</wp:posOffset>
              </wp:positionH>
              <wp:positionV relativeFrom="page">
                <wp:posOffset>9903460</wp:posOffset>
              </wp:positionV>
              <wp:extent cx="121920" cy="152400"/>
              <wp:effectExtent l="0" t="0" r="0" b="0"/>
              <wp:wrapNone/>
              <wp:docPr id="31" name="文本框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192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990B633" w14:textId="77777777" w:rsidR="009D0F7F" w:rsidRDefault="00F44DA8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iii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w14:anchorId="104CCF03" id="文本框 31" o:spid="_x0000_s1028" type="#_x0000_t202" style="position:absolute;margin-left:530.8pt;margin-top:779.8pt;width:9.6pt;height:12pt;z-index:-253733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" filled="f" stroked="f">
              <v:textbox inset="0,0,0,0">
                <w:txbxContent>
                  <w:p w14:paraId="0990B633" w14:textId="77777777" w:rsidR="009D0F7F" w:rsidRDefault="00F44DA8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5E3AD8" w14:textId="77777777" w:rsidR="00226CAC" w:rsidRDefault="00226CAC">
      <w:r>
        <w:separator/>
      </w:r>
    </w:p>
  </w:footnote>
  <w:footnote w:type="continuationSeparator" w:id="0">
    <w:p w14:paraId="6E07FA55" w14:textId="77777777" w:rsidR="00226CAC" w:rsidRDefault="00226C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FC5DB7" w14:textId="77777777" w:rsidR="009D0F7F" w:rsidRDefault="00F44DA8">
    <w:pPr>
      <w:pStyle w:val="a6"/>
      <w:jc w:val="both"/>
      <w:rPr>
        <w:rFonts w:eastAsia="宋体"/>
      </w:rPr>
    </w:pPr>
    <w:r>
      <w:rPr>
        <w:rFonts w:ascii="宋体" w:eastAsia="宋体" w:hAnsi="宋体" w:cs="宋体"/>
        <w:noProof/>
        <w:sz w:val="24"/>
        <w:szCs w:val="24"/>
      </w:rPr>
      <w:drawing>
        <wp:inline distT="0" distB="0" distL="114300" distR="114300" wp14:anchorId="0BF677FE" wp14:editId="0965F490">
          <wp:extent cx="219075" cy="217805"/>
          <wp:effectExtent l="0" t="0" r="9525" b="10795"/>
          <wp:docPr id="28" name="图片 15" descr="IMG_2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图片 15" descr="IMG_25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075" cy="21780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  <w:r>
      <w:rPr>
        <w:rFonts w:ascii="宋体" w:eastAsia="宋体" w:hAnsi="宋体" w:cs="宋体"/>
        <w:noProof/>
        <w:sz w:val="36"/>
        <w:szCs w:val="36"/>
      </w:rPr>
      <w:drawing>
        <wp:inline distT="0" distB="0" distL="114300" distR="114300" wp14:anchorId="2763EF03" wp14:editId="3FD5107E">
          <wp:extent cx="2580005" cy="221615"/>
          <wp:effectExtent l="0" t="0" r="10795" b="6985"/>
          <wp:docPr id="29" name="图片 16" descr="IMG_2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图片 16" descr="IMG_256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580005" cy="22161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F092B84"/>
    <w:multiLevelType w:val="multilevel"/>
    <w:tmpl w:val="CF092B84"/>
    <w:lvl w:ilvl="0">
      <w:start w:val="2"/>
      <w:numFmt w:val="decimal"/>
      <w:lvlText w:val="%1"/>
      <w:lvlJc w:val="left"/>
      <w:pPr>
        <w:ind w:left="1097" w:hanging="480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097" w:hanging="480"/>
        <w:jc w:val="left"/>
      </w:pPr>
      <w:rPr>
        <w:rFonts w:ascii="宋体" w:eastAsia="宋体" w:hAnsi="宋体" w:cs="宋体" w:hint="default"/>
        <w:spacing w:val="-61"/>
        <w:w w:val="100"/>
        <w:sz w:val="24"/>
        <w:szCs w:val="24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848" w:hanging="720"/>
        <w:jc w:val="left"/>
      </w:pPr>
      <w:rPr>
        <w:rFonts w:ascii="宋体" w:eastAsia="宋体" w:hAnsi="宋体" w:cs="宋体" w:hint="default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3824" w:hanging="72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817" w:hanging="72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809" w:hanging="72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01" w:hanging="72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94" w:hanging="72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786" w:hanging="720"/>
      </w:pPr>
      <w:rPr>
        <w:rFonts w:hint="default"/>
        <w:lang w:val="en-US" w:eastAsia="en-US" w:bidi="en-US"/>
      </w:rPr>
    </w:lvl>
  </w:abstractNum>
  <w:abstractNum w:abstractNumId="1" w15:restartNumberingAfterBreak="0">
    <w:nsid w:val="00005F90"/>
    <w:multiLevelType w:val="multilevel"/>
    <w:tmpl w:val="00005F90"/>
    <w:lvl w:ilvl="0">
      <w:start w:val="1"/>
      <w:numFmt w:val="decimal"/>
      <w:lvlText w:val="[%1]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053208E"/>
    <w:multiLevelType w:val="multilevel"/>
    <w:tmpl w:val="0053208E"/>
    <w:lvl w:ilvl="0">
      <w:start w:val="1"/>
      <w:numFmt w:val="decimal"/>
      <w:lvlText w:val="%1"/>
      <w:lvlJc w:val="left"/>
      <w:pPr>
        <w:ind w:left="1097" w:hanging="480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097" w:hanging="480"/>
        <w:jc w:val="left"/>
      </w:pPr>
      <w:rPr>
        <w:rFonts w:ascii="宋体" w:eastAsia="宋体" w:hAnsi="宋体" w:cs="宋体" w:hint="default"/>
        <w:spacing w:val="-61"/>
        <w:w w:val="100"/>
        <w:sz w:val="24"/>
        <w:szCs w:val="24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848" w:hanging="720"/>
        <w:jc w:val="left"/>
      </w:pPr>
      <w:rPr>
        <w:rFonts w:ascii="宋体" w:eastAsia="宋体" w:hAnsi="宋体" w:cs="宋体" w:hint="default"/>
        <w:spacing w:val="-61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3824" w:hanging="72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817" w:hanging="72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809" w:hanging="72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01" w:hanging="72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94" w:hanging="72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786" w:hanging="720"/>
      </w:pPr>
      <w:rPr>
        <w:rFonts w:hint="default"/>
        <w:lang w:val="en-US" w:eastAsia="en-US" w:bidi="en-US"/>
      </w:rPr>
    </w:lvl>
  </w:abstractNum>
  <w:abstractNum w:abstractNumId="3" w15:restartNumberingAfterBreak="0">
    <w:nsid w:val="59ADCABA"/>
    <w:multiLevelType w:val="multilevel"/>
    <w:tmpl w:val="59ADCABA"/>
    <w:lvl w:ilvl="0">
      <w:start w:val="1"/>
      <w:numFmt w:val="decimal"/>
      <w:lvlText w:val="%1"/>
      <w:lvlJc w:val="left"/>
      <w:pPr>
        <w:ind w:left="1013" w:hanging="725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013" w:hanging="725"/>
        <w:jc w:val="left"/>
      </w:pPr>
      <w:rPr>
        <w:rFonts w:ascii="宋体" w:eastAsia="宋体" w:hAnsi="宋体" w:cs="宋体" w:hint="default"/>
        <w:spacing w:val="-2"/>
        <w:w w:val="100"/>
        <w:sz w:val="29"/>
        <w:szCs w:val="29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008" w:hanging="720"/>
        <w:jc w:val="left"/>
      </w:pPr>
      <w:rPr>
        <w:rFonts w:ascii="宋体" w:eastAsia="宋体" w:hAnsi="宋体" w:cs="宋体" w:hint="default"/>
        <w:spacing w:val="-61"/>
        <w:w w:val="100"/>
        <w:sz w:val="24"/>
        <w:szCs w:val="24"/>
        <w:lang w:val="en-US" w:eastAsia="en-US" w:bidi="en-US"/>
      </w:rPr>
    </w:lvl>
    <w:lvl w:ilvl="3">
      <w:start w:val="1"/>
      <w:numFmt w:val="decimal"/>
      <w:lvlText w:val="（%4）"/>
      <w:lvlJc w:val="left"/>
      <w:pPr>
        <w:ind w:left="1369" w:hanging="601"/>
        <w:jc w:val="left"/>
      </w:pPr>
      <w:rPr>
        <w:rFonts w:ascii="宋体" w:eastAsia="宋体" w:hAnsi="宋体" w:cs="宋体" w:hint="default"/>
        <w:spacing w:val="-1"/>
        <w:w w:val="100"/>
        <w:sz w:val="22"/>
        <w:szCs w:val="22"/>
        <w:lang w:val="en-US" w:eastAsia="en-US" w:bidi="en-US"/>
      </w:rPr>
    </w:lvl>
    <w:lvl w:ilvl="4">
      <w:numFmt w:val="bullet"/>
      <w:lvlText w:val="•"/>
      <w:lvlJc w:val="left"/>
      <w:pPr>
        <w:ind w:left="3712" w:hanging="60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89" w:hanging="60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065" w:hanging="60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242" w:hanging="60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18" w:hanging="601"/>
      </w:pPr>
      <w:rPr>
        <w:rFonts w:hint="default"/>
        <w:lang w:val="en-US" w:eastAsia="en-US" w:bidi="en-US"/>
      </w:rPr>
    </w:lvl>
  </w:abstractNum>
  <w:abstractNum w:abstractNumId="4" w15:restartNumberingAfterBreak="0">
    <w:nsid w:val="6DB50DD4"/>
    <w:multiLevelType w:val="multilevel"/>
    <w:tmpl w:val="6DB50DD4"/>
    <w:lvl w:ilvl="0">
      <w:start w:val="1"/>
      <w:numFmt w:val="decimal"/>
      <w:lvlText w:val="（%1）"/>
      <w:lvlJc w:val="left"/>
      <w:pPr>
        <w:ind w:left="13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420"/>
      </w:pPr>
    </w:lvl>
    <w:lvl w:ilvl="2">
      <w:start w:val="1"/>
      <w:numFmt w:val="lowerRoman"/>
      <w:lvlText w:val="%3."/>
      <w:lvlJc w:val="right"/>
      <w:pPr>
        <w:ind w:left="1860" w:hanging="420"/>
      </w:pPr>
    </w:lvl>
    <w:lvl w:ilvl="3">
      <w:start w:val="1"/>
      <w:numFmt w:val="decimal"/>
      <w:lvlText w:val="%4."/>
      <w:lvlJc w:val="left"/>
      <w:pPr>
        <w:ind w:left="2280" w:hanging="420"/>
      </w:pPr>
    </w:lvl>
    <w:lvl w:ilvl="4">
      <w:start w:val="1"/>
      <w:numFmt w:val="lowerLetter"/>
      <w:lvlText w:val="%5)"/>
      <w:lvlJc w:val="left"/>
      <w:pPr>
        <w:ind w:left="2700" w:hanging="420"/>
      </w:pPr>
    </w:lvl>
    <w:lvl w:ilvl="5">
      <w:start w:val="1"/>
      <w:numFmt w:val="lowerRoman"/>
      <w:lvlText w:val="%6."/>
      <w:lvlJc w:val="right"/>
      <w:pPr>
        <w:ind w:left="3120" w:hanging="420"/>
      </w:pPr>
    </w:lvl>
    <w:lvl w:ilvl="6">
      <w:start w:val="1"/>
      <w:numFmt w:val="decimal"/>
      <w:lvlText w:val="%7."/>
      <w:lvlJc w:val="left"/>
      <w:pPr>
        <w:ind w:left="3540" w:hanging="420"/>
      </w:pPr>
    </w:lvl>
    <w:lvl w:ilvl="7">
      <w:start w:val="1"/>
      <w:numFmt w:val="lowerLetter"/>
      <w:lvlText w:val="%8)"/>
      <w:lvlJc w:val="left"/>
      <w:pPr>
        <w:ind w:left="3960" w:hanging="420"/>
      </w:pPr>
    </w:lvl>
    <w:lvl w:ilvl="8">
      <w:start w:val="1"/>
      <w:numFmt w:val="lowerRoman"/>
      <w:lvlText w:val="%9."/>
      <w:lvlJc w:val="right"/>
      <w:pPr>
        <w:ind w:left="4380" w:hanging="42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211E"/>
    <w:rsid w:val="00022AB0"/>
    <w:rsid w:val="00054356"/>
    <w:rsid w:val="00054A7A"/>
    <w:rsid w:val="000C351F"/>
    <w:rsid w:val="000E0B59"/>
    <w:rsid w:val="00114C6C"/>
    <w:rsid w:val="00124F9D"/>
    <w:rsid w:val="00177B0D"/>
    <w:rsid w:val="00183F5B"/>
    <w:rsid w:val="00195074"/>
    <w:rsid w:val="00217E29"/>
    <w:rsid w:val="00226CAC"/>
    <w:rsid w:val="00303BCF"/>
    <w:rsid w:val="003C1EF8"/>
    <w:rsid w:val="003C7E63"/>
    <w:rsid w:val="003D23DD"/>
    <w:rsid w:val="003D74C1"/>
    <w:rsid w:val="003E3D29"/>
    <w:rsid w:val="004164C5"/>
    <w:rsid w:val="00495D4C"/>
    <w:rsid w:val="00514C04"/>
    <w:rsid w:val="00534424"/>
    <w:rsid w:val="006B3EC9"/>
    <w:rsid w:val="0071354D"/>
    <w:rsid w:val="007B0DBF"/>
    <w:rsid w:val="0081199B"/>
    <w:rsid w:val="008641E3"/>
    <w:rsid w:val="00886F17"/>
    <w:rsid w:val="009D0F7F"/>
    <w:rsid w:val="00AA03F4"/>
    <w:rsid w:val="00B453E0"/>
    <w:rsid w:val="00BF211E"/>
    <w:rsid w:val="00C1168E"/>
    <w:rsid w:val="00C878D5"/>
    <w:rsid w:val="00C9361C"/>
    <w:rsid w:val="00CE1958"/>
    <w:rsid w:val="00D66EB8"/>
    <w:rsid w:val="00D75654"/>
    <w:rsid w:val="00DA2D91"/>
    <w:rsid w:val="00DC50E0"/>
    <w:rsid w:val="00DD020F"/>
    <w:rsid w:val="00E07A31"/>
    <w:rsid w:val="00E54D5D"/>
    <w:rsid w:val="00E568C1"/>
    <w:rsid w:val="00E60FB3"/>
    <w:rsid w:val="00E8194E"/>
    <w:rsid w:val="00ED79E4"/>
    <w:rsid w:val="00F00C95"/>
    <w:rsid w:val="00F27659"/>
    <w:rsid w:val="00F37E24"/>
    <w:rsid w:val="00F44DA8"/>
    <w:rsid w:val="00FC4863"/>
    <w:rsid w:val="105743AE"/>
    <w:rsid w:val="2CDE476D"/>
    <w:rsid w:val="332C1D03"/>
    <w:rsid w:val="37E95A02"/>
    <w:rsid w:val="384A0122"/>
    <w:rsid w:val="3D6B5088"/>
    <w:rsid w:val="5A1537B5"/>
    <w:rsid w:val="5CE0667A"/>
    <w:rsid w:val="5D15340C"/>
    <w:rsid w:val="5E556C38"/>
    <w:rsid w:val="62425AEB"/>
    <w:rsid w:val="6BF375CF"/>
    <w:rsid w:val="77340215"/>
    <w:rsid w:val="78BF0044"/>
    <w:rsid w:val="79F14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498346C"/>
  <w15:docId w15:val="{BB8C953A-E8C5-4182-9B06-77186CB11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hAnsi="Times New Roman" w:cs="Times New Roman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03B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iPriority w:val="1"/>
    <w:qFormat/>
    <w:pPr>
      <w:ind w:left="302"/>
      <w:outlineLvl w:val="3"/>
    </w:pPr>
    <w:rPr>
      <w:rFonts w:ascii="宋体" w:eastAsia="宋体" w:hAnsi="宋体" w:cs="宋体"/>
      <w:sz w:val="24"/>
      <w:szCs w:val="24"/>
      <w:lang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rFonts w:ascii="Calibri" w:eastAsia="Calibri" w:hAnsi="Calibri" w:cs="Calibri"/>
      <w:lang w:eastAsia="en-US" w:bidi="en-US"/>
    </w:rPr>
  </w:style>
  <w:style w:type="paragraph" w:styleId="TOC3">
    <w:name w:val="toc 3"/>
    <w:basedOn w:val="a"/>
    <w:next w:val="a"/>
    <w:uiPriority w:val="39"/>
    <w:unhideWhenUsed/>
    <w:pPr>
      <w:spacing w:after="100" w:line="259" w:lineRule="auto"/>
      <w:ind w:left="440"/>
    </w:pPr>
    <w:rPr>
      <w:rFonts w:asciiTheme="minorHAnsi" w:hAnsiTheme="minorHAnsi"/>
    </w:rPr>
  </w:style>
  <w:style w:type="paragraph" w:styleId="a4">
    <w:name w:val="footer"/>
    <w:basedOn w:val="a"/>
    <w:link w:val="a5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spacing w:after="100" w:line="259" w:lineRule="auto"/>
    </w:pPr>
    <w:rPr>
      <w:rFonts w:asciiTheme="minorHAnsi" w:hAnsiTheme="minorHAnsi"/>
    </w:rPr>
  </w:style>
  <w:style w:type="paragraph" w:styleId="TOC2">
    <w:name w:val="toc 2"/>
    <w:basedOn w:val="a"/>
    <w:next w:val="a"/>
    <w:uiPriority w:val="39"/>
    <w:unhideWhenUsed/>
    <w:pPr>
      <w:spacing w:after="100" w:line="259" w:lineRule="auto"/>
      <w:ind w:left="220"/>
    </w:pPr>
    <w:rPr>
      <w:rFonts w:asciiTheme="minorHAnsi" w:hAnsiTheme="minorHAnsi"/>
    </w:rPr>
  </w:style>
  <w:style w:type="character" w:customStyle="1" w:styleId="10">
    <w:name w:val="标题 1 字符"/>
    <w:basedOn w:val="a0"/>
    <w:link w:val="1"/>
    <w:uiPriority w:val="9"/>
    <w:rPr>
      <w:rFonts w:ascii="Times New Roman" w:hAnsi="Times New Roman" w:cs="Times New Roman"/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a7">
    <w:name w:val="页眉 字符"/>
    <w:basedOn w:val="a0"/>
    <w:link w:val="a6"/>
    <w:uiPriority w:val="99"/>
    <w:rPr>
      <w:rFonts w:ascii="Times New Roman" w:hAnsi="Times New Roman" w:cs="Times New Roman"/>
      <w:kern w:val="0"/>
      <w:sz w:val="18"/>
      <w:szCs w:val="18"/>
    </w:rPr>
  </w:style>
  <w:style w:type="character" w:customStyle="1" w:styleId="a5">
    <w:name w:val="页脚 字符"/>
    <w:basedOn w:val="a0"/>
    <w:link w:val="a4"/>
    <w:uiPriority w:val="99"/>
    <w:qFormat/>
    <w:rPr>
      <w:rFonts w:ascii="Times New Roman" w:hAnsi="Times New Roman" w:cs="Times New Roman"/>
      <w:kern w:val="0"/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03BCF"/>
    <w:rPr>
      <w:rFonts w:ascii="Times New Roman" w:hAnsi="Times New Roman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03BC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styleId="a9">
    <w:name w:val="Hyperlink"/>
    <w:basedOn w:val="a0"/>
    <w:uiPriority w:val="99"/>
    <w:unhideWhenUsed/>
    <w:rsid w:val="00303BC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06FCCEB9-9132-4333-9AB2-54DEE3A63BD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26</Pages>
  <Words>2963</Words>
  <Characters>16891</Characters>
  <Application>Microsoft Office Word</Application>
  <DocSecurity>0</DocSecurity>
  <Lines>140</Lines>
  <Paragraphs>39</Paragraphs>
  <ScaleCrop>false</ScaleCrop>
  <Company/>
  <LinksUpToDate>false</LinksUpToDate>
  <CharactersWithSpaces>19815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贾 志军</dc:creator>
  <cp:lastModifiedBy>志军</cp:lastModifiedBy>
  <cp:revision>43</cp:revision>
  <dcterms:created xsi:type="dcterms:W3CDTF">2020-06-14T08:22:00Z</dcterms:created>
  <dcterms:modified xsi:type="dcterms:W3CDTF">2020-09-14T02:22:00Z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